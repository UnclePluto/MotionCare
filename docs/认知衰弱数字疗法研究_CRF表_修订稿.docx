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98CA">
      <w:pPr>
        <w:jc w:val="center"/>
      </w:pPr>
      <w:r>
        <w:rPr>
          <w:rFonts w:ascii="Noto Sans CJK SC" w:hAnsi="Noto Sans CJK SC" w:eastAsia="Noto Sans CJK SC"/>
          <w:b/>
          <w:sz w:val="48"/>
        </w:rPr>
        <w:t>病例报告表</w:t>
      </w:r>
    </w:p>
    <w:p w14:paraId="38F04A4D">
      <w:pPr>
        <w:jc w:val="center"/>
      </w:pPr>
      <w:r>
        <w:rPr>
          <w:rFonts w:ascii="Noto Sans CJK SC" w:hAnsi="Noto Sans CJK SC" w:eastAsia="Noto Sans CJK SC"/>
          <w:sz w:val="26"/>
        </w:rPr>
        <w:t>Case Report Form (CRF)</w:t>
      </w:r>
    </w:p>
    <w:p w14:paraId="2EB7E441">
      <w:pPr>
        <w:jc w:val="center"/>
      </w:pPr>
      <w:r>
        <w:rPr>
          <w:rFonts w:ascii="Noto Sans CJK SC" w:hAnsi="Noto Sans CJK SC" w:eastAsia="Noto Sans CJK SC"/>
          <w:b/>
          <w:sz w:val="28"/>
        </w:rPr>
        <w:t>认知衰弱数字疗法研究（修订稿）</w:t>
      </w:r>
    </w:p>
    <w:p w14:paraId="607F80A8">
      <w:r>
        <w:br w:type="textWrapping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803"/>
      </w:tblGrid>
      <w:tr w14:paraId="4F45B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462F5EDA">
            <w:r>
              <w:rPr>
                <w:rFonts w:ascii="Noto Sans CJK SC" w:hAnsi="Noto Sans CJK SC" w:eastAsia="Noto Sans CJK SC"/>
                <w:b/>
                <w:sz w:val="18"/>
              </w:rPr>
              <w:t>申办单位</w:t>
            </w:r>
          </w:p>
        </w:tc>
        <w:tc>
          <w:tcPr>
            <w:tcW w:w="6803" w:type="dxa"/>
          </w:tcPr>
          <w:p w14:paraId="5889EC93">
            <w:r>
              <w:rPr>
                <w:rFonts w:ascii="Noto Sans CJK SC" w:hAnsi="Noto Sans CJK SC" w:eastAsia="Noto Sans CJK SC"/>
                <w:b w:val="0"/>
                <w:sz w:val="18"/>
              </w:rPr>
              <w:t>海南医科大学第二附属医院</w:t>
            </w:r>
          </w:p>
        </w:tc>
      </w:tr>
      <w:tr w14:paraId="64474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2450EB42">
            <w:r>
              <w:rPr>
                <w:rFonts w:ascii="Noto Sans CJK SC" w:hAnsi="Noto Sans CJK SC" w:eastAsia="Noto Sans CJK SC"/>
                <w:b/>
                <w:sz w:val="18"/>
              </w:rPr>
              <w:t>研究中心名称</w:t>
            </w:r>
          </w:p>
        </w:tc>
        <w:tc>
          <w:tcPr>
            <w:tcW w:w="6803" w:type="dxa"/>
          </w:tcPr>
          <w:p w14:paraId="572F3AE9">
            <w:r>
              <w:rPr>
                <w:rFonts w:ascii="Noto Sans CJK SC" w:hAnsi="Noto Sans CJK SC" w:eastAsia="Noto Sans CJK SC"/>
                <w:b w:val="0"/>
                <w:sz w:val="18"/>
              </w:rPr>
              <w:t>海南医科大学第二附属医院</w:t>
            </w:r>
          </w:p>
        </w:tc>
      </w:tr>
      <w:tr w14:paraId="15AAA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266D0DA6">
            <w:r>
              <w:rPr>
                <w:rFonts w:ascii="Noto Sans CJK SC" w:hAnsi="Noto Sans CJK SC" w:eastAsia="Noto Sans CJK SC"/>
                <w:b/>
                <w:sz w:val="18"/>
              </w:rPr>
              <w:t>方案编号</w:t>
            </w:r>
          </w:p>
        </w:tc>
        <w:tc>
          <w:tcPr>
            <w:tcW w:w="6803" w:type="dxa"/>
          </w:tcPr>
          <w:p w14:paraId="7A54A92C">
            <w:r>
              <w:rPr>
                <w:rFonts w:ascii="Noto Sans CJK SC" w:hAnsi="Noto Sans CJK SC" w:eastAsia="Noto Sans CJK SC"/>
                <w:b w:val="0"/>
                <w:sz w:val="18"/>
              </w:rPr>
              <w:t>________________</w:t>
            </w:r>
          </w:p>
        </w:tc>
      </w:tr>
      <w:tr w14:paraId="24754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355C71DF">
            <w:r>
              <w:rPr>
                <w:rFonts w:ascii="Noto Sans CJK SC" w:hAnsi="Noto Sans CJK SC" w:eastAsia="Noto Sans CJK SC"/>
                <w:b/>
                <w:sz w:val="18"/>
              </w:rPr>
              <w:t>方案版本号</w:t>
            </w:r>
          </w:p>
        </w:tc>
        <w:tc>
          <w:tcPr>
            <w:tcW w:w="6803" w:type="dxa"/>
          </w:tcPr>
          <w:p w14:paraId="4E109F43">
            <w:r>
              <w:rPr>
                <w:rFonts w:ascii="Noto Sans CJK SC" w:hAnsi="Noto Sans CJK SC" w:eastAsia="Noto Sans CJK SC"/>
                <w:b w:val="0"/>
                <w:sz w:val="18"/>
              </w:rPr>
              <w:t>1.0</w:t>
            </w:r>
          </w:p>
        </w:tc>
      </w:tr>
      <w:tr w14:paraId="33781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77515AA5">
            <w:r>
              <w:rPr>
                <w:rFonts w:ascii="Noto Sans CJK SC" w:hAnsi="Noto Sans CJK SC" w:eastAsia="Noto Sans CJK SC"/>
                <w:b/>
                <w:sz w:val="18"/>
              </w:rPr>
              <w:t>方案版本日期</w:t>
            </w:r>
          </w:p>
        </w:tc>
        <w:tc>
          <w:tcPr>
            <w:tcW w:w="6803" w:type="dxa"/>
          </w:tcPr>
          <w:p w14:paraId="3EBC6E7C">
            <w:r>
              <w:rPr>
                <w:rFonts w:ascii="Noto Sans CJK SC" w:hAnsi="Noto Sans CJK SC" w:eastAsia="Noto Sans CJK SC"/>
                <w:b w:val="0"/>
                <w:sz w:val="18"/>
              </w:rPr>
              <w:t>2025年09月04日</w:t>
            </w:r>
          </w:p>
        </w:tc>
      </w:tr>
      <w:tr w14:paraId="21447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41ED9864">
            <w:r>
              <w:rPr>
                <w:rFonts w:ascii="Noto Sans CJK SC" w:hAnsi="Noto Sans CJK SC" w:eastAsia="Noto Sans CJK SC"/>
                <w:b/>
                <w:sz w:val="18"/>
              </w:rPr>
              <w:t>CRF版本号</w:t>
            </w:r>
          </w:p>
        </w:tc>
        <w:tc>
          <w:tcPr>
            <w:tcW w:w="6803" w:type="dxa"/>
          </w:tcPr>
          <w:p w14:paraId="2D0795A2">
            <w:r>
              <w:rPr>
                <w:rFonts w:ascii="Noto Sans CJK SC" w:hAnsi="Noto Sans CJK SC" w:eastAsia="Noto Sans CJK SC"/>
                <w:b w:val="0"/>
                <w:sz w:val="18"/>
              </w:rPr>
              <w:t>1.1（修订稿）</w:t>
            </w:r>
          </w:p>
        </w:tc>
      </w:tr>
      <w:tr w14:paraId="4A7F2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2C32478A">
            <w:r>
              <w:rPr>
                <w:rFonts w:ascii="Noto Sans CJK SC" w:hAnsi="Noto Sans CJK SC" w:eastAsia="Noto Sans CJK SC"/>
                <w:b/>
                <w:sz w:val="18"/>
              </w:rPr>
              <w:t>CRF版本日期</w:t>
            </w:r>
          </w:p>
        </w:tc>
        <w:tc>
          <w:tcPr>
            <w:tcW w:w="6803" w:type="dxa"/>
          </w:tcPr>
          <w:p w14:paraId="17B73751">
            <w:r>
              <w:rPr>
                <w:rFonts w:ascii="Noto Sans CJK SC" w:hAnsi="Noto Sans CJK SC" w:eastAsia="Noto Sans CJK SC"/>
                <w:b w:val="0"/>
                <w:sz w:val="18"/>
              </w:rPr>
              <w:t>2026年04月28日</w:t>
            </w:r>
          </w:p>
        </w:tc>
      </w:tr>
      <w:tr w14:paraId="147D3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10CE8E87">
            <w:r>
              <w:rPr>
                <w:rFonts w:ascii="Noto Sans CJK SC" w:hAnsi="Noto Sans CJK SC" w:eastAsia="Noto Sans CJK SC"/>
                <w:b/>
                <w:sz w:val="18"/>
              </w:rPr>
              <w:t>受试者编号</w:t>
            </w:r>
          </w:p>
        </w:tc>
        <w:tc>
          <w:tcPr>
            <w:tcW w:w="6803" w:type="dxa"/>
          </w:tcPr>
          <w:p w14:paraId="5BB032B5">
            <w:r>
              <w:rPr>
                <w:rFonts w:ascii="Noto Sans CJK SC" w:hAnsi="Noto Sans CJK SC" w:eastAsia="Noto Sans CJK SC"/>
                <w:b w:val="0"/>
                <w:sz w:val="18"/>
              </w:rPr>
              <w:t>________________</w:t>
            </w:r>
          </w:p>
        </w:tc>
      </w:tr>
      <w:tr w14:paraId="0E748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3A62D3D6">
            <w:r>
              <w:rPr>
                <w:rFonts w:ascii="Noto Sans CJK SC" w:hAnsi="Noto Sans CJK SC" w:eastAsia="Noto Sans CJK SC"/>
                <w:b/>
                <w:sz w:val="18"/>
              </w:rPr>
              <w:t>受试者姓名缩写</w:t>
            </w:r>
          </w:p>
        </w:tc>
        <w:tc>
          <w:tcPr>
            <w:tcW w:w="6803" w:type="dxa"/>
          </w:tcPr>
          <w:p w14:paraId="3D329A63">
            <w:r>
              <w:rPr>
                <w:rFonts w:ascii="Noto Sans CJK SC" w:hAnsi="Noto Sans CJK SC" w:eastAsia="Noto Sans CJK SC"/>
                <w:b w:val="0"/>
                <w:sz w:val="18"/>
              </w:rPr>
              <w:t>□□□□</w:t>
            </w:r>
          </w:p>
        </w:tc>
      </w:tr>
      <w:tr w14:paraId="23841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38E8E41C">
            <w:r>
              <w:rPr>
                <w:rFonts w:ascii="Noto Sans CJK SC" w:hAnsi="Noto Sans CJK SC" w:eastAsia="Noto Sans CJK SC"/>
                <w:b/>
                <w:sz w:val="18"/>
              </w:rPr>
              <w:t>筛选/入组日期</w:t>
            </w:r>
          </w:p>
        </w:tc>
        <w:tc>
          <w:tcPr>
            <w:tcW w:w="6803" w:type="dxa"/>
          </w:tcPr>
          <w:p w14:paraId="3274386D">
            <w:r>
              <w:rPr>
                <w:rFonts w:ascii="Noto Sans CJK SC" w:hAnsi="Noto Sans CJK SC" w:eastAsia="Noto Sans CJK SC"/>
                <w:b w:val="0"/>
                <w:sz w:val="18"/>
              </w:rPr>
              <w:t>|__|__|__|__|年|__|__|月|__|__|日</w:t>
            </w:r>
          </w:p>
        </w:tc>
      </w:tr>
      <w:tr w14:paraId="429F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37B81DA5">
            <w:r>
              <w:rPr>
                <w:rFonts w:ascii="Noto Sans CJK SC" w:hAnsi="Noto Sans CJK SC" w:eastAsia="Noto Sans CJK SC"/>
                <w:b/>
                <w:sz w:val="18"/>
              </w:rPr>
              <w:t>研究者签名</w:t>
            </w:r>
          </w:p>
        </w:tc>
        <w:tc>
          <w:tcPr>
            <w:tcW w:w="6803" w:type="dxa"/>
          </w:tcPr>
          <w:p w14:paraId="3FC19311">
            <w:r>
              <w:rPr>
                <w:rFonts w:ascii="Noto Sans CJK SC" w:hAnsi="Noto Sans CJK SC" w:eastAsia="Noto Sans CJK SC"/>
                <w:b w:val="0"/>
                <w:sz w:val="18"/>
              </w:rPr>
              <w:t>________________</w:t>
            </w:r>
          </w:p>
        </w:tc>
      </w:tr>
    </w:tbl>
    <w:p w14:paraId="5C8378D8">
      <w:pPr>
        <w:spacing w:after="60"/>
        <w:ind w:left="170"/>
      </w:pPr>
      <w:r>
        <w:rPr>
          <w:rFonts w:ascii="Noto Sans CJK SC" w:hAnsi="Noto Sans CJK SC" w:eastAsia="Noto Sans CJK SC"/>
          <w:sz w:val="18"/>
        </w:rPr>
        <w:t>说明：本修订稿根据原CRF内容进行结构化整理，重点修正纳排标准勾选项缺失、病史条目错位、访视流程不完整、重复评估表缺少访视标识，以及干预依从性/安全性/满意度记录不足等问题。最终版本请与已批准研究方案、伦理批件和正式量表保持一致。</w:t>
      </w:r>
    </w:p>
    <w:p w14:paraId="5EBDA2BC">
      <w:r>
        <w:br w:type="page"/>
      </w:r>
    </w:p>
    <w:p w14:paraId="6A19C86B">
      <w:pPr>
        <w:pStyle w:val="3"/>
      </w:pPr>
      <w:r>
        <w:rPr>
          <w:rFonts w:ascii="Noto Sans CJK SC" w:hAnsi="Noto Sans CJK SC" w:eastAsia="Noto Sans CJK SC"/>
          <w:b/>
          <w:color w:val="1F4E79"/>
          <w:sz w:val="30"/>
        </w:rPr>
        <w:t>一、修订记录与使用说明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474"/>
        <w:gridCol w:w="6123"/>
        <w:gridCol w:w="1247"/>
      </w:tblGrid>
      <w:tr w14:paraId="210AA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D9EAF7"/>
            <w:vAlign w:val="center"/>
          </w:tcPr>
          <w:p w14:paraId="7AB82D2C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版本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77A2BDB7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日期</w:t>
            </w:r>
          </w:p>
        </w:tc>
        <w:tc>
          <w:tcPr>
            <w:tcW w:w="6123" w:type="dxa"/>
            <w:shd w:val="clear" w:color="auto" w:fill="D9EAF7"/>
            <w:vAlign w:val="center"/>
          </w:tcPr>
          <w:p w14:paraId="1CD834EF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修订内容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4D39210D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修订者/确认者</w:t>
            </w:r>
          </w:p>
        </w:tc>
      </w:tr>
      <w:tr w14:paraId="1FAF1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3F923B64">
            <w:r>
              <w:rPr>
                <w:rFonts w:ascii="Noto Sans CJK SC" w:hAnsi="Noto Sans CJK SC" w:eastAsia="Noto Sans CJK SC"/>
                <w:b w:val="0"/>
                <w:sz w:val="18"/>
              </w:rPr>
              <w:t>1.0</w:t>
            </w:r>
          </w:p>
        </w:tc>
        <w:tc>
          <w:tcPr>
            <w:tcW w:w="1474" w:type="dxa"/>
            <w:vAlign w:val="center"/>
          </w:tcPr>
          <w:p w14:paraId="4903BD51">
            <w:r>
              <w:rPr>
                <w:rFonts w:ascii="Noto Sans CJK SC" w:hAnsi="Noto Sans CJK SC" w:eastAsia="Noto Sans CJK SC"/>
                <w:b w:val="0"/>
                <w:sz w:val="18"/>
              </w:rPr>
              <w:t>2025-09-05</w:t>
            </w:r>
          </w:p>
        </w:tc>
        <w:tc>
          <w:tcPr>
            <w:tcW w:w="6123" w:type="dxa"/>
            <w:vAlign w:val="center"/>
          </w:tcPr>
          <w:p w14:paraId="614716DC">
            <w:r>
              <w:rPr>
                <w:rFonts w:ascii="Noto Sans CJK SC" w:hAnsi="Noto Sans CJK SC" w:eastAsia="Noto Sans CJK SC"/>
                <w:b w:val="0"/>
                <w:sz w:val="18"/>
              </w:rPr>
              <w:t>原始CRF版本</w:t>
            </w:r>
          </w:p>
        </w:tc>
        <w:tc>
          <w:tcPr>
            <w:tcW w:w="1247" w:type="dxa"/>
            <w:vAlign w:val="center"/>
          </w:tcPr>
          <w:p w14:paraId="456D7BAD">
            <w:r>
              <w:rPr>
                <w:rFonts w:ascii="Noto Sans CJK SC" w:hAnsi="Noto Sans CJK SC" w:eastAsia="Noto Sans CJK SC"/>
                <w:b w:val="0"/>
                <w:sz w:val="18"/>
              </w:rPr>
              <w:t>________</w:t>
            </w:r>
          </w:p>
        </w:tc>
      </w:tr>
      <w:tr w14:paraId="0AC7C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1A49A500">
            <w:r>
              <w:rPr>
                <w:rFonts w:ascii="Noto Sans CJK SC" w:hAnsi="Noto Sans CJK SC" w:eastAsia="Noto Sans CJK SC"/>
                <w:b w:val="0"/>
                <w:sz w:val="18"/>
              </w:rPr>
              <w:t>1.1</w:t>
            </w:r>
          </w:p>
        </w:tc>
        <w:tc>
          <w:tcPr>
            <w:tcW w:w="1474" w:type="dxa"/>
            <w:vAlign w:val="center"/>
          </w:tcPr>
          <w:p w14:paraId="3273B986">
            <w:r>
              <w:rPr>
                <w:rFonts w:ascii="Noto Sans CJK SC" w:hAnsi="Noto Sans CJK SC" w:eastAsia="Noto Sans CJK SC"/>
                <w:b w:val="0"/>
                <w:sz w:val="18"/>
              </w:rPr>
              <w:t>2026-04-28</w:t>
            </w:r>
          </w:p>
        </w:tc>
        <w:tc>
          <w:tcPr>
            <w:tcW w:w="6123" w:type="dxa"/>
            <w:vAlign w:val="center"/>
          </w:tcPr>
          <w:p w14:paraId="726C5E6C">
            <w:r>
              <w:rPr>
                <w:rFonts w:ascii="Noto Sans CJK SC" w:hAnsi="Noto Sans CJK SC" w:eastAsia="Noto Sans CJK SC"/>
                <w:b w:val="0"/>
                <w:sz w:val="17"/>
              </w:rPr>
              <w:t>补全纳排标准勾选框；修正错别字和错位病史；规范访视流程；增加干预依从性、合并用药变化、不良事件、退出/完成记录；将MoCA改为分项得分记录表。</w:t>
            </w:r>
          </w:p>
        </w:tc>
        <w:tc>
          <w:tcPr>
            <w:tcW w:w="1247" w:type="dxa"/>
            <w:vAlign w:val="center"/>
          </w:tcPr>
          <w:p w14:paraId="6B834F2B">
            <w:r>
              <w:rPr>
                <w:rFonts w:ascii="Noto Sans CJK SC" w:hAnsi="Noto Sans CJK SC" w:eastAsia="Noto Sans CJK SC"/>
                <w:b w:val="0"/>
                <w:sz w:val="18"/>
              </w:rPr>
              <w:t>________</w:t>
            </w:r>
          </w:p>
        </w:tc>
      </w:tr>
    </w:tbl>
    <w:p w14:paraId="702304B2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病例报告表填写说明</w:t>
      </w:r>
    </w:p>
    <w:p w14:paraId="2555FE5B">
      <w:pPr>
        <w:spacing w:after="40"/>
      </w:pPr>
      <w:r>
        <w:rPr>
          <w:rFonts w:ascii="Noto Sans CJK SC" w:hAnsi="Noto Sans CJK SC" w:eastAsia="Noto Sans CJK SC"/>
          <w:sz w:val="18"/>
        </w:rPr>
        <w:t>1. 使用黑色签字笔填写，字迹清晰、易于辨认。每项应按实际情况填写；不适用填写“88”，不详/缺失填写“99”，并在备注中说明。</w:t>
      </w:r>
    </w:p>
    <w:p w14:paraId="1716BDF0">
      <w:pPr>
        <w:spacing w:after="40"/>
      </w:pPr>
      <w:r>
        <w:rPr>
          <w:rFonts w:ascii="Noto Sans CJK SC" w:hAnsi="Noto Sans CJK SC" w:eastAsia="Noto Sans CJK SC"/>
          <w:sz w:val="18"/>
        </w:rPr>
        <w:t>2. 选择项在“□”内打“×”或“√”，同一单选项只能选择一个；多选项可多选。</w:t>
      </w:r>
    </w:p>
    <w:p w14:paraId="6AC9C3BD">
      <w:pPr>
        <w:spacing w:after="40"/>
      </w:pPr>
      <w:r>
        <w:rPr>
          <w:rFonts w:ascii="Noto Sans CJK SC" w:hAnsi="Noto Sans CJK SC" w:eastAsia="Noto Sans CJK SC"/>
          <w:sz w:val="18"/>
        </w:rPr>
        <w:t>3. 如需修改，须在原记录上划单横线，在旁边写正确内容，由修改者签名并注明修改日期；不得涂黑、涂改液覆盖或撕毁原记录。</w:t>
      </w:r>
    </w:p>
    <w:p w14:paraId="643A4824">
      <w:pPr>
        <w:spacing w:after="40"/>
      </w:pPr>
      <w:r>
        <w:rPr>
          <w:rFonts w:ascii="Noto Sans CJK SC" w:hAnsi="Noto Sans CJK SC" w:eastAsia="Noto Sans CJK SC"/>
          <w:sz w:val="18"/>
        </w:rPr>
        <w:t>4. 日期格式统一为“年/月/日”；时间采用24小时制。未知日期部分可用“99”表示，例如9999/99/99。</w:t>
      </w:r>
    </w:p>
    <w:p w14:paraId="34EE7C4E">
      <w:pPr>
        <w:spacing w:after="40"/>
      </w:pPr>
      <w:r>
        <w:rPr>
          <w:rFonts w:ascii="Noto Sans CJK SC" w:hAnsi="Noto Sans CJK SC" w:eastAsia="Noto Sans CJK SC"/>
          <w:sz w:val="18"/>
        </w:rPr>
        <w:t>5. 受试者姓名缩写采用姓名拼音首字母四格填写；不足四格可按方案约定补“X”或重复末位字母，但全中心应保持一致。</w:t>
      </w:r>
    </w:p>
    <w:p w14:paraId="5EFF9BBE">
      <w:pPr>
        <w:spacing w:after="40"/>
      </w:pPr>
      <w:r>
        <w:rPr>
          <w:rFonts w:ascii="Noto Sans CJK SC" w:hAnsi="Noto Sans CJK SC" w:eastAsia="Noto Sans CJK SC"/>
          <w:sz w:val="18"/>
        </w:rPr>
        <w:t>6. 身体机能和认知评估应由经过培训的研究人员完成；MoCA、SPPB、TUG、握力等量表/测试应使用同一版本和同一操作规程。</w:t>
      </w:r>
    </w:p>
    <w:p w14:paraId="4A93062B">
      <w:pPr>
        <w:spacing w:after="40"/>
      </w:pPr>
      <w:r>
        <w:rPr>
          <w:rFonts w:ascii="Noto Sans CJK SC" w:hAnsi="Noto Sans CJK SC" w:eastAsia="Noto Sans CJK SC"/>
          <w:sz w:val="18"/>
        </w:rPr>
        <w:t>7. 本CRF中涉及“按方案阈值判定”的项目，应以已批准研究方案及统计分析计划为准。</w:t>
      </w:r>
    </w:p>
    <w:p w14:paraId="3EC03EE9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访视流程表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1134"/>
        <w:gridCol w:w="1134"/>
        <w:gridCol w:w="1871"/>
        <w:gridCol w:w="2268"/>
      </w:tblGrid>
      <w:tr w14:paraId="65413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shd w:val="clear" w:color="auto" w:fill="D9EAF7"/>
            <w:vAlign w:val="center"/>
          </w:tcPr>
          <w:p w14:paraId="6D311306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信息/评估项目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B95E36D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筛选/入组</w:t>
            </w:r>
            <w:r>
              <w:rPr>
                <w:rFonts w:ascii="Noto Sans CJK SC" w:hAnsi="Noto Sans CJK SC" w:eastAsia="Noto Sans CJK SC"/>
                <w:b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b/>
                <w:sz w:val="18"/>
              </w:rPr>
              <w:t>T0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71291FC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干预12周</w:t>
            </w:r>
            <w:r>
              <w:rPr>
                <w:rFonts w:ascii="Noto Sans CJK SC" w:hAnsi="Noto Sans CJK SC" w:eastAsia="Noto Sans CJK SC"/>
                <w:b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b/>
                <w:sz w:val="18"/>
              </w:rPr>
              <w:t>T1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52EA72A2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干预后36周随访</w:t>
            </w:r>
            <w:r>
              <w:rPr>
                <w:rFonts w:ascii="Noto Sans CJK SC" w:hAnsi="Noto Sans CJK SC" w:eastAsia="Noto Sans CJK SC"/>
                <w:b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b/>
                <w:sz w:val="18"/>
              </w:rPr>
              <w:t>T2（入组后约48周）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55EFD4A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备注</w:t>
            </w:r>
          </w:p>
        </w:tc>
      </w:tr>
      <w:tr w14:paraId="2667A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072BCD56">
            <w:r>
              <w:rPr>
                <w:rFonts w:ascii="Noto Sans CJK SC" w:hAnsi="Noto Sans CJK SC" w:eastAsia="Noto Sans CJK SC"/>
                <w:b w:val="0"/>
                <w:sz w:val="18"/>
              </w:rPr>
              <w:t>知情同意书</w:t>
            </w:r>
          </w:p>
        </w:tc>
        <w:tc>
          <w:tcPr>
            <w:tcW w:w="1134" w:type="dxa"/>
            <w:vAlign w:val="center"/>
          </w:tcPr>
          <w:p w14:paraId="45012460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1134" w:type="dxa"/>
            <w:vAlign w:val="center"/>
          </w:tcPr>
          <w:p w14:paraId="4008551B"/>
        </w:tc>
        <w:tc>
          <w:tcPr>
            <w:tcW w:w="1871" w:type="dxa"/>
            <w:vAlign w:val="center"/>
          </w:tcPr>
          <w:p w14:paraId="362AD60B"/>
        </w:tc>
        <w:tc>
          <w:tcPr>
            <w:tcW w:w="2268" w:type="dxa"/>
            <w:vAlign w:val="center"/>
          </w:tcPr>
          <w:p w14:paraId="4E1A1303">
            <w:r>
              <w:rPr>
                <w:rFonts w:ascii="Noto Sans CJK SC" w:hAnsi="Noto Sans CJK SC" w:eastAsia="Noto Sans CJK SC"/>
                <w:b w:val="0"/>
                <w:sz w:val="18"/>
              </w:rPr>
              <w:t>筛选前完成</w:t>
            </w:r>
          </w:p>
        </w:tc>
      </w:tr>
      <w:tr w14:paraId="35A81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2AEDC695">
            <w:r>
              <w:rPr>
                <w:rFonts w:ascii="Noto Sans CJK SC" w:hAnsi="Noto Sans CJK SC" w:eastAsia="Noto Sans CJK SC"/>
                <w:b w:val="0"/>
                <w:sz w:val="18"/>
              </w:rPr>
              <w:t>纳入/排除标准</w:t>
            </w:r>
          </w:p>
        </w:tc>
        <w:tc>
          <w:tcPr>
            <w:tcW w:w="1134" w:type="dxa"/>
            <w:vAlign w:val="center"/>
          </w:tcPr>
          <w:p w14:paraId="6A28EF09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1134" w:type="dxa"/>
            <w:vAlign w:val="center"/>
          </w:tcPr>
          <w:p w14:paraId="66F5D467"/>
        </w:tc>
        <w:tc>
          <w:tcPr>
            <w:tcW w:w="1871" w:type="dxa"/>
            <w:vAlign w:val="center"/>
          </w:tcPr>
          <w:p w14:paraId="307AEF71"/>
        </w:tc>
        <w:tc>
          <w:tcPr>
            <w:tcW w:w="2268" w:type="dxa"/>
            <w:vAlign w:val="center"/>
          </w:tcPr>
          <w:p w14:paraId="3F284267">
            <w:r>
              <w:rPr>
                <w:rFonts w:ascii="Noto Sans CJK SC" w:hAnsi="Noto Sans CJK SC" w:eastAsia="Noto Sans CJK SC"/>
                <w:b w:val="0"/>
                <w:sz w:val="18"/>
              </w:rPr>
              <w:t>筛选期完成</w:t>
            </w:r>
          </w:p>
        </w:tc>
      </w:tr>
      <w:tr w14:paraId="1FBE0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0CFC92EF">
            <w:r>
              <w:rPr>
                <w:rFonts w:ascii="Noto Sans CJK SC" w:hAnsi="Noto Sans CJK SC" w:eastAsia="Noto Sans CJK SC"/>
                <w:b w:val="0"/>
                <w:sz w:val="18"/>
              </w:rPr>
              <w:t>访视日期</w:t>
            </w:r>
          </w:p>
        </w:tc>
        <w:tc>
          <w:tcPr>
            <w:tcW w:w="1134" w:type="dxa"/>
            <w:vAlign w:val="center"/>
          </w:tcPr>
          <w:p w14:paraId="397AE551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1134" w:type="dxa"/>
            <w:vAlign w:val="center"/>
          </w:tcPr>
          <w:p w14:paraId="064266B7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1871" w:type="dxa"/>
            <w:vAlign w:val="center"/>
          </w:tcPr>
          <w:p w14:paraId="5722A890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2268" w:type="dxa"/>
            <w:vAlign w:val="center"/>
          </w:tcPr>
          <w:p w14:paraId="2FF9FC32">
            <w:r>
              <w:rPr>
                <w:rFonts w:ascii="Noto Sans CJK SC" w:hAnsi="Noto Sans CJK SC" w:eastAsia="Noto Sans CJK SC"/>
                <w:b w:val="0"/>
                <w:sz w:val="18"/>
              </w:rPr>
              <w:t>记录实际访视时间窗</w:t>
            </w:r>
          </w:p>
        </w:tc>
      </w:tr>
      <w:tr w14:paraId="6F750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0CBDE2F4">
            <w:r>
              <w:rPr>
                <w:rFonts w:ascii="Noto Sans CJK SC" w:hAnsi="Noto Sans CJK SC" w:eastAsia="Noto Sans CJK SC"/>
                <w:b w:val="0"/>
                <w:sz w:val="18"/>
              </w:rPr>
              <w:t>人口学资料</w:t>
            </w:r>
          </w:p>
        </w:tc>
        <w:tc>
          <w:tcPr>
            <w:tcW w:w="1134" w:type="dxa"/>
            <w:vAlign w:val="center"/>
          </w:tcPr>
          <w:p w14:paraId="3F38644A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1134" w:type="dxa"/>
            <w:vAlign w:val="center"/>
          </w:tcPr>
          <w:p w14:paraId="33EFB0B0"/>
        </w:tc>
        <w:tc>
          <w:tcPr>
            <w:tcW w:w="1871" w:type="dxa"/>
            <w:vAlign w:val="center"/>
          </w:tcPr>
          <w:p w14:paraId="177A9AE8"/>
        </w:tc>
        <w:tc>
          <w:tcPr>
            <w:tcW w:w="2268" w:type="dxa"/>
            <w:vAlign w:val="center"/>
          </w:tcPr>
          <w:p w14:paraId="40BE9447">
            <w:r>
              <w:rPr>
                <w:rFonts w:ascii="Noto Sans CJK SC" w:hAnsi="Noto Sans CJK SC" w:eastAsia="Noto Sans CJK SC"/>
                <w:b w:val="0"/>
                <w:sz w:val="18"/>
              </w:rPr>
              <w:t>基线填写</w:t>
            </w:r>
          </w:p>
        </w:tc>
      </w:tr>
      <w:tr w14:paraId="71BE6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08B024E8">
            <w:r>
              <w:rPr>
                <w:rFonts w:ascii="Noto Sans CJK SC" w:hAnsi="Noto Sans CJK SC" w:eastAsia="Noto Sans CJK SC"/>
                <w:b w:val="0"/>
                <w:sz w:val="18"/>
              </w:rPr>
              <w:t>手术史、过敏史、既往病史/家族史</w:t>
            </w:r>
          </w:p>
        </w:tc>
        <w:tc>
          <w:tcPr>
            <w:tcW w:w="1134" w:type="dxa"/>
            <w:vAlign w:val="center"/>
          </w:tcPr>
          <w:p w14:paraId="58571A79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1134" w:type="dxa"/>
            <w:vAlign w:val="center"/>
          </w:tcPr>
          <w:p w14:paraId="388B9994"/>
        </w:tc>
        <w:tc>
          <w:tcPr>
            <w:tcW w:w="1871" w:type="dxa"/>
            <w:vAlign w:val="center"/>
          </w:tcPr>
          <w:p w14:paraId="228C1B75"/>
        </w:tc>
        <w:tc>
          <w:tcPr>
            <w:tcW w:w="2268" w:type="dxa"/>
            <w:vAlign w:val="center"/>
          </w:tcPr>
          <w:p w14:paraId="13E734F7">
            <w:r>
              <w:rPr>
                <w:rFonts w:ascii="Noto Sans CJK SC" w:hAnsi="Noto Sans CJK SC" w:eastAsia="Noto Sans CJK SC"/>
                <w:b w:val="0"/>
                <w:sz w:val="18"/>
              </w:rPr>
              <w:t>如后续有变化可在合并疾病/用药变化中记录</w:t>
            </w:r>
          </w:p>
        </w:tc>
      </w:tr>
      <w:tr w14:paraId="574F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50C2BE5E">
            <w:r>
              <w:rPr>
                <w:rFonts w:ascii="Noto Sans CJK SC" w:hAnsi="Noto Sans CJK SC" w:eastAsia="Noto Sans CJK SC"/>
                <w:b w:val="0"/>
                <w:sz w:val="18"/>
              </w:rPr>
              <w:t>行为习惯史</w:t>
            </w:r>
          </w:p>
        </w:tc>
        <w:tc>
          <w:tcPr>
            <w:tcW w:w="1134" w:type="dxa"/>
            <w:vAlign w:val="center"/>
          </w:tcPr>
          <w:p w14:paraId="729158F5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1134" w:type="dxa"/>
            <w:vAlign w:val="center"/>
          </w:tcPr>
          <w:p w14:paraId="1332B6F6"/>
        </w:tc>
        <w:tc>
          <w:tcPr>
            <w:tcW w:w="1871" w:type="dxa"/>
            <w:vAlign w:val="center"/>
          </w:tcPr>
          <w:p w14:paraId="09625488"/>
        </w:tc>
        <w:tc>
          <w:tcPr>
            <w:tcW w:w="2268" w:type="dxa"/>
            <w:vAlign w:val="center"/>
          </w:tcPr>
          <w:p w14:paraId="716EFE8C">
            <w:r>
              <w:rPr>
                <w:rFonts w:ascii="Noto Sans CJK SC" w:hAnsi="Noto Sans CJK SC" w:eastAsia="Noto Sans CJK SC"/>
                <w:b w:val="0"/>
                <w:sz w:val="18"/>
              </w:rPr>
              <w:t>基线填写</w:t>
            </w:r>
          </w:p>
        </w:tc>
      </w:tr>
      <w:tr w14:paraId="32DEC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01B22321">
            <w:r>
              <w:rPr>
                <w:rFonts w:ascii="Noto Sans CJK SC" w:hAnsi="Noto Sans CJK SC" w:eastAsia="Noto Sans CJK SC"/>
                <w:b w:val="0"/>
                <w:sz w:val="18"/>
              </w:rPr>
              <w:t>合并用药</w:t>
            </w:r>
          </w:p>
        </w:tc>
        <w:tc>
          <w:tcPr>
            <w:tcW w:w="1134" w:type="dxa"/>
            <w:vAlign w:val="center"/>
          </w:tcPr>
          <w:p w14:paraId="2D530876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1134" w:type="dxa"/>
            <w:vAlign w:val="center"/>
          </w:tcPr>
          <w:p w14:paraId="24C65707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1871" w:type="dxa"/>
            <w:vAlign w:val="center"/>
          </w:tcPr>
          <w:p w14:paraId="14C4CDEC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2268" w:type="dxa"/>
            <w:vAlign w:val="center"/>
          </w:tcPr>
          <w:p w14:paraId="01F708AE">
            <w:r>
              <w:rPr>
                <w:rFonts w:ascii="Noto Sans CJK SC" w:hAnsi="Noto Sans CJK SC" w:eastAsia="Noto Sans CJK SC"/>
                <w:b w:val="0"/>
                <w:sz w:val="18"/>
              </w:rPr>
              <w:t>T1/T2记录变化</w:t>
            </w:r>
          </w:p>
        </w:tc>
      </w:tr>
      <w:tr w14:paraId="6D241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4CC39174">
            <w:r>
              <w:rPr>
                <w:rFonts w:ascii="Noto Sans CJK SC" w:hAnsi="Noto Sans CJK SC" w:eastAsia="Noto Sans CJK SC"/>
                <w:b w:val="0"/>
                <w:sz w:val="18"/>
              </w:rPr>
              <w:t>身体机能评估（SPPB、TUG、握力、衰弱）</w:t>
            </w:r>
          </w:p>
        </w:tc>
        <w:tc>
          <w:tcPr>
            <w:tcW w:w="1134" w:type="dxa"/>
            <w:vAlign w:val="center"/>
          </w:tcPr>
          <w:p w14:paraId="3D5BFBB3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1134" w:type="dxa"/>
            <w:vAlign w:val="center"/>
          </w:tcPr>
          <w:p w14:paraId="6147329C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1871" w:type="dxa"/>
            <w:vAlign w:val="center"/>
          </w:tcPr>
          <w:p w14:paraId="3359C3F6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2268" w:type="dxa"/>
            <w:vAlign w:val="center"/>
          </w:tcPr>
          <w:p w14:paraId="24F9DEA7">
            <w:r>
              <w:rPr>
                <w:rFonts w:ascii="Noto Sans CJK SC" w:hAnsi="Noto Sans CJK SC" w:eastAsia="Noto Sans CJK SC"/>
                <w:b w:val="0"/>
                <w:sz w:val="18"/>
              </w:rPr>
              <w:t>同一流程、同一设备优先</w:t>
            </w:r>
          </w:p>
        </w:tc>
      </w:tr>
      <w:tr w14:paraId="6D77F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49D73E80">
            <w:r>
              <w:rPr>
                <w:rFonts w:ascii="Noto Sans CJK SC" w:hAnsi="Noto Sans CJK SC" w:eastAsia="Noto Sans CJK SC"/>
                <w:b w:val="0"/>
                <w:sz w:val="18"/>
              </w:rPr>
              <w:t>认知评估（MoCA）</w:t>
            </w:r>
          </w:p>
        </w:tc>
        <w:tc>
          <w:tcPr>
            <w:tcW w:w="1134" w:type="dxa"/>
            <w:vAlign w:val="center"/>
          </w:tcPr>
          <w:p w14:paraId="4D948061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1134" w:type="dxa"/>
            <w:vAlign w:val="center"/>
          </w:tcPr>
          <w:p w14:paraId="05912332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1871" w:type="dxa"/>
            <w:vAlign w:val="center"/>
          </w:tcPr>
          <w:p w14:paraId="17106021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2268" w:type="dxa"/>
            <w:vAlign w:val="center"/>
          </w:tcPr>
          <w:p w14:paraId="7B264673">
            <w:r>
              <w:rPr>
                <w:rFonts w:ascii="Noto Sans CJK SC" w:hAnsi="Noto Sans CJK SC" w:eastAsia="Noto Sans CJK SC"/>
                <w:b w:val="0"/>
                <w:sz w:val="18"/>
              </w:rPr>
              <w:t>使用同一版本量表</w:t>
            </w:r>
          </w:p>
        </w:tc>
      </w:tr>
      <w:tr w14:paraId="3E935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78029C86">
            <w:r>
              <w:rPr>
                <w:rFonts w:ascii="Noto Sans CJK SC" w:hAnsi="Noto Sans CJK SC" w:eastAsia="Noto Sans CJK SC"/>
                <w:b w:val="0"/>
                <w:sz w:val="18"/>
              </w:rPr>
              <w:t>数字疗法干预依从性</w:t>
            </w:r>
          </w:p>
        </w:tc>
        <w:tc>
          <w:tcPr>
            <w:tcW w:w="1134" w:type="dxa"/>
            <w:vAlign w:val="center"/>
          </w:tcPr>
          <w:p w14:paraId="0816EDD1"/>
        </w:tc>
        <w:tc>
          <w:tcPr>
            <w:tcW w:w="1134" w:type="dxa"/>
            <w:vAlign w:val="center"/>
          </w:tcPr>
          <w:p w14:paraId="2E3F9396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1871" w:type="dxa"/>
            <w:vAlign w:val="center"/>
          </w:tcPr>
          <w:p w14:paraId="1AB9D307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2268" w:type="dxa"/>
            <w:vAlign w:val="center"/>
          </w:tcPr>
          <w:p w14:paraId="537010E0">
            <w:r>
              <w:rPr>
                <w:rFonts w:ascii="Noto Sans CJK SC" w:hAnsi="Noto Sans CJK SC" w:eastAsia="Noto Sans CJK SC"/>
                <w:b w:val="0"/>
                <w:sz w:val="18"/>
              </w:rPr>
              <w:t>适用于干预对象/平台使用者</w:t>
            </w:r>
          </w:p>
        </w:tc>
      </w:tr>
      <w:tr w14:paraId="1722D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7AECF9F7">
            <w:r>
              <w:rPr>
                <w:rFonts w:ascii="Noto Sans CJK SC" w:hAnsi="Noto Sans CJK SC" w:eastAsia="Noto Sans CJK SC"/>
                <w:b w:val="0"/>
                <w:sz w:val="18"/>
              </w:rPr>
              <w:t>数字疗法平台满意度</w:t>
            </w:r>
          </w:p>
        </w:tc>
        <w:tc>
          <w:tcPr>
            <w:tcW w:w="1134" w:type="dxa"/>
            <w:vAlign w:val="center"/>
          </w:tcPr>
          <w:p w14:paraId="5AC378FF"/>
        </w:tc>
        <w:tc>
          <w:tcPr>
            <w:tcW w:w="1134" w:type="dxa"/>
            <w:vAlign w:val="center"/>
          </w:tcPr>
          <w:p w14:paraId="61B62C1E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1871" w:type="dxa"/>
            <w:vAlign w:val="center"/>
          </w:tcPr>
          <w:p w14:paraId="6668CF06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2268" w:type="dxa"/>
            <w:vAlign w:val="center"/>
          </w:tcPr>
          <w:p w14:paraId="09833311">
            <w:r>
              <w:rPr>
                <w:rFonts w:ascii="Noto Sans CJK SC" w:hAnsi="Noto Sans CJK SC" w:eastAsia="Noto Sans CJK SC"/>
                <w:b w:val="0"/>
                <w:sz w:val="18"/>
              </w:rPr>
              <w:t>可记录问卷总分及分项</w:t>
            </w:r>
          </w:p>
        </w:tc>
      </w:tr>
      <w:tr w14:paraId="7992C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53087875">
            <w:r>
              <w:rPr>
                <w:rFonts w:ascii="Noto Sans CJK SC" w:hAnsi="Noto Sans CJK SC" w:eastAsia="Noto Sans CJK SC"/>
                <w:b w:val="0"/>
                <w:sz w:val="18"/>
              </w:rPr>
              <w:t>不良事件/严重不良事件</w:t>
            </w:r>
          </w:p>
        </w:tc>
        <w:tc>
          <w:tcPr>
            <w:tcW w:w="1134" w:type="dxa"/>
            <w:vAlign w:val="center"/>
          </w:tcPr>
          <w:p w14:paraId="298FAD7D"/>
        </w:tc>
        <w:tc>
          <w:tcPr>
            <w:tcW w:w="1134" w:type="dxa"/>
            <w:vAlign w:val="center"/>
          </w:tcPr>
          <w:p w14:paraId="3FBAB7EE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1871" w:type="dxa"/>
            <w:vAlign w:val="center"/>
          </w:tcPr>
          <w:p w14:paraId="63581EFC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2268" w:type="dxa"/>
            <w:vAlign w:val="center"/>
          </w:tcPr>
          <w:p w14:paraId="309D7D19">
            <w:r>
              <w:rPr>
                <w:rFonts w:ascii="Noto Sans CJK SC" w:hAnsi="Noto Sans CJK SC" w:eastAsia="Noto Sans CJK SC"/>
                <w:b w:val="0"/>
                <w:sz w:val="18"/>
              </w:rPr>
              <w:t>自上一访视以来</w:t>
            </w:r>
          </w:p>
        </w:tc>
      </w:tr>
      <w:tr w14:paraId="3A7E6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423007BE">
            <w:r>
              <w:rPr>
                <w:rFonts w:ascii="Noto Sans CJK SC" w:hAnsi="Noto Sans CJK SC" w:eastAsia="Noto Sans CJK SC"/>
                <w:b w:val="0"/>
                <w:sz w:val="18"/>
              </w:rPr>
              <w:t>完成/退出记录</w:t>
            </w:r>
          </w:p>
        </w:tc>
        <w:tc>
          <w:tcPr>
            <w:tcW w:w="1134" w:type="dxa"/>
            <w:vAlign w:val="center"/>
          </w:tcPr>
          <w:p w14:paraId="54FDDFC9"/>
        </w:tc>
        <w:tc>
          <w:tcPr>
            <w:tcW w:w="1134" w:type="dxa"/>
            <w:vAlign w:val="center"/>
          </w:tcPr>
          <w:p w14:paraId="09E9104A"/>
        </w:tc>
        <w:tc>
          <w:tcPr>
            <w:tcW w:w="1871" w:type="dxa"/>
            <w:vAlign w:val="center"/>
          </w:tcPr>
          <w:p w14:paraId="068C4568">
            <w:r>
              <w:rPr>
                <w:rFonts w:ascii="Noto Sans CJK SC" w:hAnsi="Noto Sans CJK SC" w:eastAsia="Noto Sans CJK SC"/>
                <w:b w:val="0"/>
                <w:sz w:val="18"/>
              </w:rPr>
              <w:t>★</w:t>
            </w:r>
          </w:p>
        </w:tc>
        <w:tc>
          <w:tcPr>
            <w:tcW w:w="2268" w:type="dxa"/>
            <w:vAlign w:val="center"/>
          </w:tcPr>
          <w:p w14:paraId="25C2AC59">
            <w:r>
              <w:rPr>
                <w:rFonts w:ascii="Noto Sans CJK SC" w:hAnsi="Noto Sans CJK SC" w:eastAsia="Noto Sans CJK SC"/>
                <w:b w:val="0"/>
                <w:sz w:val="18"/>
              </w:rPr>
              <w:t>研究结束或提前退出时填写</w:t>
            </w:r>
          </w:p>
        </w:tc>
      </w:tr>
    </w:tbl>
    <w:p w14:paraId="5DF11D5F">
      <w:r>
        <w:br w:type="page"/>
      </w:r>
    </w:p>
    <w:p w14:paraId="74B60DB3">
      <w:pPr>
        <w:pStyle w:val="3"/>
      </w:pPr>
      <w:r>
        <w:rPr>
          <w:rFonts w:ascii="Noto Sans CJK SC" w:hAnsi="Noto Sans CJK SC" w:eastAsia="Noto Sans CJK SC"/>
          <w:b/>
          <w:color w:val="1F4E79"/>
          <w:sz w:val="30"/>
        </w:rPr>
        <w:t>二、筛选与知情同意</w:t>
      </w:r>
    </w:p>
    <w:p w14:paraId="3DAE61FC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T0 筛选/入组：访视信息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803"/>
      </w:tblGrid>
      <w:tr w14:paraId="59216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6705E67D">
            <w:r>
              <w:rPr>
                <w:rFonts w:ascii="Noto Sans CJK SC" w:hAnsi="Noto Sans CJK SC" w:eastAsia="Noto Sans CJK SC"/>
                <w:b/>
                <w:sz w:val="18"/>
              </w:rPr>
              <w:t>受试者编号</w:t>
            </w:r>
          </w:p>
        </w:tc>
        <w:tc>
          <w:tcPr>
            <w:tcW w:w="6803" w:type="dxa"/>
          </w:tcPr>
          <w:p w14:paraId="25344D07">
            <w:r>
              <w:rPr>
                <w:rFonts w:ascii="Noto Sans CJK SC" w:hAnsi="Noto Sans CJK SC" w:eastAsia="Noto Sans CJK SC"/>
                <w:b w:val="0"/>
                <w:sz w:val="18"/>
              </w:rPr>
              <w:t>________________</w:t>
            </w:r>
          </w:p>
        </w:tc>
      </w:tr>
      <w:tr w14:paraId="62D50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62E08437">
            <w:r>
              <w:rPr>
                <w:rFonts w:ascii="Noto Sans CJK SC" w:hAnsi="Noto Sans CJK SC" w:eastAsia="Noto Sans CJK SC"/>
                <w:b/>
                <w:sz w:val="18"/>
              </w:rPr>
              <w:t>访视日期</w:t>
            </w:r>
          </w:p>
        </w:tc>
        <w:tc>
          <w:tcPr>
            <w:tcW w:w="6803" w:type="dxa"/>
          </w:tcPr>
          <w:p w14:paraId="1279D8BE">
            <w:r>
              <w:rPr>
                <w:rFonts w:ascii="Noto Sans CJK SC" w:hAnsi="Noto Sans CJK SC" w:eastAsia="Noto Sans CJK SC"/>
                <w:b w:val="0"/>
                <w:sz w:val="18"/>
              </w:rPr>
              <w:t>|__|__|__|__|年|__|__|月|__|__|日</w:t>
            </w:r>
          </w:p>
        </w:tc>
      </w:tr>
      <w:tr w14:paraId="708A2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19624A27">
            <w:r>
              <w:rPr>
                <w:rFonts w:ascii="Noto Sans CJK SC" w:hAnsi="Noto Sans CJK SC" w:eastAsia="Noto Sans CJK SC"/>
                <w:b/>
                <w:sz w:val="18"/>
              </w:rPr>
              <w:t>实际访视周数/天数</w:t>
            </w:r>
          </w:p>
        </w:tc>
        <w:tc>
          <w:tcPr>
            <w:tcW w:w="6803" w:type="dxa"/>
          </w:tcPr>
          <w:p w14:paraId="1B146815">
            <w:r>
              <w:rPr>
                <w:rFonts w:ascii="Noto Sans CJK SC" w:hAnsi="Noto Sans CJK SC" w:eastAsia="Noto Sans CJK SC"/>
                <w:b w:val="0"/>
                <w:sz w:val="18"/>
              </w:rPr>
              <w:t>第______周；距入组______天</w:t>
            </w:r>
          </w:p>
        </w:tc>
      </w:tr>
      <w:tr w14:paraId="03C59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6EBD06CF">
            <w:r>
              <w:rPr>
                <w:rFonts w:ascii="Noto Sans CJK SC" w:hAnsi="Noto Sans CJK SC" w:eastAsia="Noto Sans CJK SC"/>
                <w:b/>
                <w:sz w:val="18"/>
              </w:rPr>
              <w:t>是否在访视时间窗内</w:t>
            </w:r>
          </w:p>
        </w:tc>
        <w:tc>
          <w:tcPr>
            <w:tcW w:w="6803" w:type="dxa"/>
          </w:tcPr>
          <w:p w14:paraId="0DAB7591">
            <w:r>
              <w:rPr>
                <w:rFonts w:ascii="Noto Sans CJK SC" w:hAnsi="Noto Sans CJK SC" w:eastAsia="Noto Sans CJK SC"/>
                <w:b w:val="0"/>
                <w:sz w:val="18"/>
              </w:rPr>
              <w:t>□是  □否；若否，说明：____________________________</w:t>
            </w:r>
          </w:p>
        </w:tc>
      </w:tr>
      <w:tr w14:paraId="4E6D4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3AA20653">
            <w:r>
              <w:rPr>
                <w:rFonts w:ascii="Noto Sans CJK SC" w:hAnsi="Noto Sans CJK SC" w:eastAsia="Noto Sans CJK SC"/>
                <w:b/>
                <w:sz w:val="18"/>
              </w:rPr>
              <w:t>评估者签名/日期</w:t>
            </w:r>
          </w:p>
        </w:tc>
        <w:tc>
          <w:tcPr>
            <w:tcW w:w="6803" w:type="dxa"/>
          </w:tcPr>
          <w:p w14:paraId="39BB5AD6">
            <w:r>
              <w:rPr>
                <w:rFonts w:ascii="Noto Sans CJK SC" w:hAnsi="Noto Sans CJK SC" w:eastAsia="Noto Sans CJK SC"/>
                <w:b w:val="0"/>
                <w:sz w:val="18"/>
              </w:rPr>
              <w:t>签名：____________ 日期：|__|__|__|__|年|__|__|月|__|__|日</w:t>
            </w:r>
          </w:p>
        </w:tc>
      </w:tr>
    </w:tbl>
    <w:p w14:paraId="6A512DA0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知情同意书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803"/>
      </w:tblGrid>
      <w:tr w14:paraId="22BFE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5F5C7322">
            <w:r>
              <w:rPr>
                <w:rFonts w:ascii="Noto Sans CJK SC" w:hAnsi="Noto Sans CJK SC" w:eastAsia="Noto Sans CJK SC"/>
                <w:b/>
                <w:sz w:val="18"/>
              </w:rPr>
              <w:t>是否已签署知情同意书</w:t>
            </w:r>
          </w:p>
        </w:tc>
        <w:tc>
          <w:tcPr>
            <w:tcW w:w="6803" w:type="dxa"/>
          </w:tcPr>
          <w:p w14:paraId="20D149D6">
            <w:r>
              <w:rPr>
                <w:rFonts w:ascii="Noto Sans CJK SC" w:hAnsi="Noto Sans CJK SC" w:eastAsia="Noto Sans CJK SC"/>
                <w:b w:val="0"/>
                <w:sz w:val="18"/>
              </w:rPr>
              <w:t>□否  □是</w:t>
            </w:r>
          </w:p>
        </w:tc>
      </w:tr>
      <w:tr w14:paraId="6F7E3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713F70F7">
            <w:r>
              <w:rPr>
                <w:rFonts w:ascii="Noto Sans CJK SC" w:hAnsi="Noto Sans CJK SC" w:eastAsia="Noto Sans CJK SC"/>
                <w:b/>
                <w:sz w:val="18"/>
              </w:rPr>
              <w:t>签署日期</w:t>
            </w:r>
          </w:p>
        </w:tc>
        <w:tc>
          <w:tcPr>
            <w:tcW w:w="6803" w:type="dxa"/>
          </w:tcPr>
          <w:p w14:paraId="5024C392">
            <w:r>
              <w:rPr>
                <w:rFonts w:ascii="Noto Sans CJK SC" w:hAnsi="Noto Sans CJK SC" w:eastAsia="Noto Sans CJK SC"/>
                <w:b w:val="0"/>
                <w:sz w:val="18"/>
              </w:rPr>
              <w:t>|__|__|__|__|年|__|__|月|__|__|日</w:t>
            </w:r>
          </w:p>
        </w:tc>
      </w:tr>
      <w:tr w14:paraId="2BB35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5BF76C3B">
            <w:r>
              <w:rPr>
                <w:rFonts w:ascii="Noto Sans CJK SC" w:hAnsi="Noto Sans CJK SC" w:eastAsia="Noto Sans CJK SC"/>
                <w:b/>
                <w:sz w:val="18"/>
              </w:rPr>
              <w:t>签署方案版本号</w:t>
            </w:r>
          </w:p>
        </w:tc>
        <w:tc>
          <w:tcPr>
            <w:tcW w:w="6803" w:type="dxa"/>
          </w:tcPr>
          <w:p w14:paraId="2D14A751">
            <w:r>
              <w:rPr>
                <w:rFonts w:ascii="Noto Sans CJK SC" w:hAnsi="Noto Sans CJK SC" w:eastAsia="Noto Sans CJK SC"/>
                <w:b w:val="0"/>
                <w:sz w:val="18"/>
              </w:rPr>
              <w:t>________________</w:t>
            </w:r>
          </w:p>
        </w:tc>
      </w:tr>
      <w:tr w14:paraId="25EFA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7E93121A">
            <w:r>
              <w:rPr>
                <w:rFonts w:ascii="Noto Sans CJK SC" w:hAnsi="Noto Sans CJK SC" w:eastAsia="Noto Sans CJK SC"/>
                <w:b/>
                <w:sz w:val="18"/>
              </w:rPr>
              <w:t>签署ICF版本号/日期</w:t>
            </w:r>
          </w:p>
        </w:tc>
        <w:tc>
          <w:tcPr>
            <w:tcW w:w="6803" w:type="dxa"/>
          </w:tcPr>
          <w:p w14:paraId="63111727">
            <w:r>
              <w:rPr>
                <w:rFonts w:ascii="Noto Sans CJK SC" w:hAnsi="Noto Sans CJK SC" w:eastAsia="Noto Sans CJK SC"/>
                <w:b w:val="0"/>
                <w:sz w:val="18"/>
              </w:rPr>
              <w:t>版本号：________；日期：|__|__|__|__|年|__|__|月|__|__|日</w:t>
            </w:r>
          </w:p>
        </w:tc>
      </w:tr>
      <w:tr w14:paraId="44A8D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3913BE65">
            <w:r>
              <w:rPr>
                <w:rFonts w:ascii="Noto Sans CJK SC" w:hAnsi="Noto Sans CJK SC" w:eastAsia="Noto Sans CJK SC"/>
                <w:b/>
                <w:sz w:val="18"/>
              </w:rPr>
              <w:t>受试者/法定代理人签名确认</w:t>
            </w:r>
          </w:p>
        </w:tc>
        <w:tc>
          <w:tcPr>
            <w:tcW w:w="6803" w:type="dxa"/>
          </w:tcPr>
          <w:p w14:paraId="324B51D1">
            <w:r>
              <w:rPr>
                <w:rFonts w:ascii="Noto Sans CJK SC" w:hAnsi="Noto Sans CJK SC" w:eastAsia="Noto Sans CJK SC"/>
                <w:b w:val="0"/>
                <w:sz w:val="18"/>
              </w:rPr>
              <w:t>□受试者本人签署  □法定代理人/照护者协助签署，关系：________</w:t>
            </w:r>
          </w:p>
        </w:tc>
      </w:tr>
    </w:tbl>
    <w:p w14:paraId="1BE68B50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纳入标准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953"/>
        <w:gridCol w:w="680"/>
        <w:gridCol w:w="680"/>
        <w:gridCol w:w="1701"/>
      </w:tblGrid>
      <w:tr w14:paraId="7CE44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672C39B1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序号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3BAF0513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判定项目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677E86A6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是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610FAA95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否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A2E3526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备注/依据</w:t>
            </w:r>
          </w:p>
        </w:tc>
      </w:tr>
      <w:tr w14:paraId="133F4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5E29DD23"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w="5953" w:type="dxa"/>
            <w:vAlign w:val="center"/>
          </w:tcPr>
          <w:p w14:paraId="04A37FA7">
            <w:r>
              <w:rPr>
                <w:rFonts w:ascii="Noto Sans CJK SC" w:hAnsi="Noto Sans CJK SC" w:eastAsia="Noto Sans CJK SC"/>
                <w:b w:val="0"/>
                <w:sz w:val="18"/>
              </w:rPr>
              <w:t>年龄≥60周岁，且为海南本地常住老年人（连续居住≥5年）。</w:t>
            </w:r>
          </w:p>
        </w:tc>
        <w:tc>
          <w:tcPr>
            <w:tcW w:w="680" w:type="dxa"/>
            <w:vAlign w:val="center"/>
          </w:tcPr>
          <w:p w14:paraId="189987FF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80" w:type="dxa"/>
            <w:vAlign w:val="center"/>
          </w:tcPr>
          <w:p w14:paraId="2E39A6E8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1701" w:type="dxa"/>
            <w:vAlign w:val="center"/>
          </w:tcPr>
          <w:p w14:paraId="61526B34"/>
        </w:tc>
      </w:tr>
      <w:tr w14:paraId="3C2AB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2F9DC547"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w="5953" w:type="dxa"/>
            <w:vAlign w:val="center"/>
          </w:tcPr>
          <w:p w14:paraId="731D18C3">
            <w:r>
              <w:rPr>
                <w:rFonts w:ascii="Noto Sans CJK SC" w:hAnsi="Noto Sans CJK SC" w:eastAsia="Noto Sans CJK SC"/>
                <w:b w:val="0"/>
                <w:sz w:val="17"/>
              </w:rPr>
              <w:t>符合认知衰弱筛查/诊断流程：①SPPB≤9分提示身体衰弱/身体功能下降；②存在主观记忆下降并由家属或照护者证实；③MoCA≤22分提示认知损伤。</w:t>
            </w:r>
          </w:p>
        </w:tc>
        <w:tc>
          <w:tcPr>
            <w:tcW w:w="680" w:type="dxa"/>
            <w:vAlign w:val="center"/>
          </w:tcPr>
          <w:p w14:paraId="0A623664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80" w:type="dxa"/>
            <w:vAlign w:val="center"/>
          </w:tcPr>
          <w:p w14:paraId="036E0D9A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1701" w:type="dxa"/>
            <w:vAlign w:val="center"/>
          </w:tcPr>
          <w:p w14:paraId="66A984D4"/>
        </w:tc>
      </w:tr>
      <w:tr w14:paraId="5B67B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7099DA0F"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w="5953" w:type="dxa"/>
            <w:vAlign w:val="center"/>
          </w:tcPr>
          <w:p w14:paraId="7F8AF970">
            <w:r>
              <w:rPr>
                <w:rFonts w:ascii="Noto Sans CJK SC" w:hAnsi="Noto Sans CJK SC" w:eastAsia="Noto Sans CJK SC"/>
                <w:b w:val="0"/>
                <w:sz w:val="18"/>
              </w:rPr>
              <w:t>拥有智能手机，且能独立完成基础手机操作（接听电话、打开微信、点击全屏按钮等）。</w:t>
            </w:r>
          </w:p>
        </w:tc>
        <w:tc>
          <w:tcPr>
            <w:tcW w:w="680" w:type="dxa"/>
            <w:vAlign w:val="center"/>
          </w:tcPr>
          <w:p w14:paraId="17E5F55E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80" w:type="dxa"/>
            <w:vAlign w:val="center"/>
          </w:tcPr>
          <w:p w14:paraId="4AFA6422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1701" w:type="dxa"/>
            <w:vAlign w:val="center"/>
          </w:tcPr>
          <w:p w14:paraId="54B5AB56"/>
        </w:tc>
      </w:tr>
      <w:tr w14:paraId="53C0D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44DEABE6"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w="5953" w:type="dxa"/>
            <w:vAlign w:val="center"/>
          </w:tcPr>
          <w:p w14:paraId="2F78A067">
            <w:r>
              <w:rPr>
                <w:rFonts w:ascii="Noto Sans CJK SC" w:hAnsi="Noto Sans CJK SC" w:eastAsia="Noto Sans CJK SC"/>
                <w:b w:val="0"/>
                <w:sz w:val="17"/>
              </w:rPr>
              <w:t>能够听懂研究者使用的普通话或海南主流方言（如文昌话、海口话等），可完成沟通和评估。</w:t>
            </w:r>
          </w:p>
        </w:tc>
        <w:tc>
          <w:tcPr>
            <w:tcW w:w="680" w:type="dxa"/>
            <w:vAlign w:val="center"/>
          </w:tcPr>
          <w:p w14:paraId="43B60E8F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80" w:type="dxa"/>
            <w:vAlign w:val="center"/>
          </w:tcPr>
          <w:p w14:paraId="753B03DD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1701" w:type="dxa"/>
            <w:vAlign w:val="center"/>
          </w:tcPr>
          <w:p w14:paraId="7F1FCFFF"/>
        </w:tc>
      </w:tr>
    </w:tbl>
    <w:p w14:paraId="41F3A7AC">
      <w:pPr>
        <w:spacing w:after="60"/>
        <w:ind w:left="170"/>
      </w:pPr>
      <w:r>
        <w:rPr>
          <w:rFonts w:ascii="Noto Sans CJK SC" w:hAnsi="Noto Sans CJK SC" w:eastAsia="Noto Sans CJK SC"/>
          <w:sz w:val="18"/>
        </w:rPr>
        <w:t>判定规则：以上任一项为“否”，受试者不能入选。</w:t>
      </w:r>
    </w:p>
    <w:p w14:paraId="07A924D0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排除标准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953"/>
        <w:gridCol w:w="680"/>
        <w:gridCol w:w="680"/>
        <w:gridCol w:w="1701"/>
      </w:tblGrid>
      <w:tr w14:paraId="3C9D0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6E703A74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序号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75ECED27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判定项目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7AC5D914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是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066E79C0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否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8AD9B9B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备注/依据</w:t>
            </w:r>
          </w:p>
        </w:tc>
      </w:tr>
      <w:tr w14:paraId="3CF5A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7FF31512"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w="5953" w:type="dxa"/>
            <w:vAlign w:val="center"/>
          </w:tcPr>
          <w:p w14:paraId="4CB0BA8D">
            <w:r>
              <w:rPr>
                <w:rFonts w:ascii="Noto Sans CJK SC" w:hAnsi="Noto Sans CJK SC" w:eastAsia="Noto Sans CJK SC"/>
                <w:b w:val="0"/>
                <w:sz w:val="17"/>
              </w:rPr>
              <w:t>已确诊痴呆或重度抑郁，或研究者判断存在明显影响评估/干预配合的精神、神经系统疾病。</w:t>
            </w:r>
          </w:p>
        </w:tc>
        <w:tc>
          <w:tcPr>
            <w:tcW w:w="680" w:type="dxa"/>
            <w:vAlign w:val="center"/>
          </w:tcPr>
          <w:p w14:paraId="58AC29F2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80" w:type="dxa"/>
            <w:vAlign w:val="center"/>
          </w:tcPr>
          <w:p w14:paraId="3ADBC585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1701" w:type="dxa"/>
            <w:vAlign w:val="center"/>
          </w:tcPr>
          <w:p w14:paraId="3BEDAAD5"/>
        </w:tc>
      </w:tr>
      <w:tr w14:paraId="6A867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33077B6B"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w="5953" w:type="dxa"/>
            <w:vAlign w:val="center"/>
          </w:tcPr>
          <w:p w14:paraId="465872D3">
            <w:r>
              <w:rPr>
                <w:rFonts w:ascii="Noto Sans CJK SC" w:hAnsi="Noto Sans CJK SC" w:eastAsia="Noto Sans CJK SC"/>
                <w:b w:val="0"/>
                <w:sz w:val="18"/>
              </w:rPr>
              <w:t>近3个月内发生严重心脑血管事件（如心肌梗死、卒中）或下肢骨折。</w:t>
            </w:r>
          </w:p>
        </w:tc>
        <w:tc>
          <w:tcPr>
            <w:tcW w:w="680" w:type="dxa"/>
            <w:vAlign w:val="center"/>
          </w:tcPr>
          <w:p w14:paraId="3E9D564F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80" w:type="dxa"/>
            <w:vAlign w:val="center"/>
          </w:tcPr>
          <w:p w14:paraId="4A07A6DC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1701" w:type="dxa"/>
            <w:vAlign w:val="center"/>
          </w:tcPr>
          <w:p w14:paraId="61E9EAEE"/>
        </w:tc>
      </w:tr>
      <w:tr w14:paraId="17617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121D6EE6"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w="5953" w:type="dxa"/>
            <w:vAlign w:val="center"/>
          </w:tcPr>
          <w:p w14:paraId="4AFCFA5D">
            <w:r>
              <w:rPr>
                <w:rFonts w:ascii="Noto Sans CJK SC" w:hAnsi="Noto Sans CJK SC" w:eastAsia="Noto Sans CJK SC"/>
                <w:b w:val="0"/>
                <w:sz w:val="18"/>
              </w:rPr>
              <w:t>存在严重视力或听力缺陷，无法完成沟通、量表或平台使用。</w:t>
            </w:r>
          </w:p>
        </w:tc>
        <w:tc>
          <w:tcPr>
            <w:tcW w:w="680" w:type="dxa"/>
            <w:vAlign w:val="center"/>
          </w:tcPr>
          <w:p w14:paraId="7BC19B59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80" w:type="dxa"/>
            <w:vAlign w:val="center"/>
          </w:tcPr>
          <w:p w14:paraId="5A9B22DA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1701" w:type="dxa"/>
            <w:vAlign w:val="center"/>
          </w:tcPr>
          <w:p w14:paraId="37FE1E89"/>
        </w:tc>
      </w:tr>
      <w:tr w14:paraId="7D609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2C52A57B"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w="5953" w:type="dxa"/>
            <w:vAlign w:val="center"/>
          </w:tcPr>
          <w:p w14:paraId="26A2F98F">
            <w:r>
              <w:rPr>
                <w:rFonts w:ascii="Noto Sans CJK SC" w:hAnsi="Noto Sans CJK SC" w:eastAsia="Noto Sans CJK SC"/>
                <w:b w:val="0"/>
                <w:sz w:val="17"/>
              </w:rPr>
              <w:t>手机无法安装或运行干预APP/小程序/平台（如系统不兼容、存储不足、网络长期不可用）。</w:t>
            </w:r>
          </w:p>
        </w:tc>
        <w:tc>
          <w:tcPr>
            <w:tcW w:w="680" w:type="dxa"/>
            <w:vAlign w:val="center"/>
          </w:tcPr>
          <w:p w14:paraId="7430E577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80" w:type="dxa"/>
            <w:vAlign w:val="center"/>
          </w:tcPr>
          <w:p w14:paraId="3E3A9A84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1701" w:type="dxa"/>
            <w:vAlign w:val="center"/>
          </w:tcPr>
          <w:p w14:paraId="6582ABF2"/>
        </w:tc>
      </w:tr>
      <w:tr w14:paraId="47DF0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6D99D17E"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w="5953" w:type="dxa"/>
            <w:vAlign w:val="center"/>
          </w:tcPr>
          <w:p w14:paraId="0CFEC726">
            <w:r>
              <w:rPr>
                <w:rFonts w:ascii="Noto Sans CJK SC" w:hAnsi="Noto Sans CJK SC" w:eastAsia="Noto Sans CJK SC"/>
                <w:b w:val="0"/>
                <w:sz w:val="18"/>
              </w:rPr>
              <w:t>正在参与其他可能影响本研究结果或安全性的临床研究。</w:t>
            </w:r>
          </w:p>
        </w:tc>
        <w:tc>
          <w:tcPr>
            <w:tcW w:w="680" w:type="dxa"/>
            <w:vAlign w:val="center"/>
          </w:tcPr>
          <w:p w14:paraId="6CD11A85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80" w:type="dxa"/>
            <w:vAlign w:val="center"/>
          </w:tcPr>
          <w:p w14:paraId="11FF4B03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1701" w:type="dxa"/>
            <w:vAlign w:val="center"/>
          </w:tcPr>
          <w:p w14:paraId="4C8E9B0D"/>
        </w:tc>
      </w:tr>
      <w:tr w14:paraId="645B8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62E5B53D"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w="5953" w:type="dxa"/>
            <w:vAlign w:val="center"/>
          </w:tcPr>
          <w:p w14:paraId="371EDF5A">
            <w:r>
              <w:rPr>
                <w:rFonts w:ascii="Noto Sans CJK SC" w:hAnsi="Noto Sans CJK SC" w:eastAsia="Noto Sans CJK SC"/>
                <w:b w:val="0"/>
                <w:sz w:val="18"/>
              </w:rPr>
              <w:t>计划在未来12个月内长期离开海南（&gt;3个月）或预计无法完成随访。</w:t>
            </w:r>
          </w:p>
        </w:tc>
        <w:tc>
          <w:tcPr>
            <w:tcW w:w="680" w:type="dxa"/>
            <w:vAlign w:val="center"/>
          </w:tcPr>
          <w:p w14:paraId="73E5ADA6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80" w:type="dxa"/>
            <w:vAlign w:val="center"/>
          </w:tcPr>
          <w:p w14:paraId="03330BF7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1701" w:type="dxa"/>
            <w:vAlign w:val="center"/>
          </w:tcPr>
          <w:p w14:paraId="47F9C3BB"/>
        </w:tc>
      </w:tr>
    </w:tbl>
    <w:p w14:paraId="10C0992A">
      <w:pPr>
        <w:spacing w:after="60"/>
        <w:ind w:left="170"/>
      </w:pPr>
      <w:r>
        <w:rPr>
          <w:rFonts w:ascii="Noto Sans CJK SC" w:hAnsi="Noto Sans CJK SC" w:eastAsia="Noto Sans CJK SC"/>
          <w:sz w:val="18"/>
        </w:rPr>
        <w:t>判定规则：以上任一项为“是”，受试者不能入选。</w:t>
      </w:r>
    </w:p>
    <w:p w14:paraId="5E9413ED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筛选结论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803"/>
      </w:tblGrid>
      <w:tr w14:paraId="0ADA6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15CC4E6B">
            <w:r>
              <w:rPr>
                <w:rFonts w:ascii="Noto Sans CJK SC" w:hAnsi="Noto Sans CJK SC" w:eastAsia="Noto Sans CJK SC"/>
                <w:b/>
                <w:sz w:val="18"/>
              </w:rPr>
              <w:t>受试者是否入选</w:t>
            </w:r>
          </w:p>
        </w:tc>
        <w:tc>
          <w:tcPr>
            <w:tcW w:w="6803" w:type="dxa"/>
          </w:tcPr>
          <w:p w14:paraId="35952969">
            <w:r>
              <w:rPr>
                <w:rFonts w:ascii="Noto Sans CJK SC" w:hAnsi="Noto Sans CJK SC" w:eastAsia="Noto Sans CJK SC"/>
                <w:b w:val="0"/>
                <w:sz w:val="18"/>
              </w:rPr>
              <w:t>□是  □否</w:t>
            </w:r>
          </w:p>
        </w:tc>
      </w:tr>
      <w:tr w14:paraId="33334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648170D9">
            <w:r>
              <w:rPr>
                <w:rFonts w:ascii="Noto Sans CJK SC" w:hAnsi="Noto Sans CJK SC" w:eastAsia="Noto Sans CJK SC"/>
                <w:b/>
                <w:sz w:val="18"/>
              </w:rPr>
              <w:t>筛选失败主要原因</w:t>
            </w:r>
          </w:p>
        </w:tc>
        <w:tc>
          <w:tcPr>
            <w:tcW w:w="6803" w:type="dxa"/>
          </w:tcPr>
          <w:p w14:paraId="379C3BC8">
            <w:r>
              <w:rPr>
                <w:rFonts w:ascii="Noto Sans CJK SC" w:hAnsi="Noto Sans CJK SC" w:eastAsia="Noto Sans CJK SC"/>
                <w:b w:val="0"/>
                <w:sz w:val="18"/>
              </w:rPr>
              <w:t>____________________________</w:t>
            </w:r>
          </w:p>
        </w:tc>
      </w:tr>
      <w:tr w14:paraId="420AC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715EBF04">
            <w:r>
              <w:rPr>
                <w:rFonts w:ascii="Noto Sans CJK SC" w:hAnsi="Noto Sans CJK SC" w:eastAsia="Noto Sans CJK SC"/>
                <w:b/>
                <w:sz w:val="18"/>
              </w:rPr>
              <w:t>是否进入干预/随访阶段</w:t>
            </w:r>
          </w:p>
        </w:tc>
        <w:tc>
          <w:tcPr>
            <w:tcW w:w="6803" w:type="dxa"/>
          </w:tcPr>
          <w:p w14:paraId="2E550391">
            <w:r>
              <w:rPr>
                <w:rFonts w:ascii="Noto Sans CJK SC" w:hAnsi="Noto Sans CJK SC" w:eastAsia="Noto Sans CJK SC"/>
                <w:b w:val="0"/>
                <w:sz w:val="18"/>
              </w:rPr>
              <w:t>□是  □否</w:t>
            </w:r>
          </w:p>
        </w:tc>
      </w:tr>
      <w:tr w14:paraId="154EC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7A749EB0">
            <w:r>
              <w:rPr>
                <w:rFonts w:ascii="Noto Sans CJK SC" w:hAnsi="Noto Sans CJK SC" w:eastAsia="Noto Sans CJK SC"/>
                <w:b/>
                <w:sz w:val="18"/>
              </w:rPr>
              <w:t>研究者签名/日期</w:t>
            </w:r>
          </w:p>
        </w:tc>
        <w:tc>
          <w:tcPr>
            <w:tcW w:w="6803" w:type="dxa"/>
          </w:tcPr>
          <w:p w14:paraId="42443683">
            <w:r>
              <w:rPr>
                <w:rFonts w:ascii="Noto Sans CJK SC" w:hAnsi="Noto Sans CJK SC" w:eastAsia="Noto Sans CJK SC"/>
                <w:b w:val="0"/>
                <w:sz w:val="18"/>
              </w:rPr>
              <w:t>签名：____________ 日期：|__|__|__|__|年|__|__|月|__|__|日</w:t>
            </w:r>
          </w:p>
        </w:tc>
      </w:tr>
    </w:tbl>
    <w:p w14:paraId="3162EE82">
      <w:r>
        <w:br w:type="page"/>
      </w:r>
    </w:p>
    <w:p w14:paraId="1FDAB900">
      <w:pPr>
        <w:pStyle w:val="3"/>
      </w:pPr>
      <w:r>
        <w:rPr>
          <w:rFonts w:ascii="Noto Sans CJK SC" w:hAnsi="Noto Sans CJK SC" w:eastAsia="Noto Sans CJK SC"/>
          <w:b/>
          <w:color w:val="1F4E79"/>
          <w:sz w:val="30"/>
        </w:rPr>
        <w:t>三、基线资料</w:t>
      </w:r>
    </w:p>
    <w:p w14:paraId="2336068C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人口学资料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143"/>
      </w:tblGrid>
      <w:tr w14:paraId="2E87C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5F09D742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w="7143" w:type="dxa"/>
            <w:shd w:val="clear" w:color="auto" w:fill="D9EAF7"/>
            <w:vAlign w:val="center"/>
          </w:tcPr>
          <w:p w14:paraId="22E0CDF4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记录内容</w:t>
            </w:r>
          </w:p>
        </w:tc>
      </w:tr>
      <w:tr w14:paraId="029AB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D2A2F74">
            <w:r>
              <w:rPr>
                <w:rFonts w:ascii="Noto Sans CJK SC" w:hAnsi="Noto Sans CJK SC" w:eastAsia="Noto Sans CJK SC"/>
                <w:b w:val="0"/>
                <w:sz w:val="18"/>
              </w:rPr>
              <w:t>受试者编号</w:t>
            </w:r>
          </w:p>
        </w:tc>
        <w:tc>
          <w:tcPr>
            <w:tcW w:w="7143" w:type="dxa"/>
            <w:vAlign w:val="center"/>
          </w:tcPr>
          <w:p w14:paraId="0FF6DA0F">
            <w:r>
              <w:rPr>
                <w:rFonts w:ascii="Noto Sans CJK SC" w:hAnsi="Noto Sans CJK SC" w:eastAsia="Noto Sans CJK SC"/>
                <w:b w:val="0"/>
                <w:sz w:val="18"/>
              </w:rPr>
              <w:t>________________</w:t>
            </w:r>
          </w:p>
        </w:tc>
      </w:tr>
      <w:tr w14:paraId="10792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C37FDD8">
            <w:r>
              <w:rPr>
                <w:rFonts w:ascii="Noto Sans CJK SC" w:hAnsi="Noto Sans CJK SC" w:eastAsia="Noto Sans CJK SC"/>
                <w:b w:val="0"/>
                <w:sz w:val="18"/>
              </w:rPr>
              <w:t>姓名缩写</w:t>
            </w:r>
          </w:p>
        </w:tc>
        <w:tc>
          <w:tcPr>
            <w:tcW w:w="7143" w:type="dxa"/>
            <w:vAlign w:val="center"/>
          </w:tcPr>
          <w:p w14:paraId="37B4C745">
            <w:r>
              <w:rPr>
                <w:rFonts w:ascii="Noto Sans CJK SC" w:hAnsi="Noto Sans CJK SC" w:eastAsia="Noto Sans CJK SC"/>
                <w:b w:val="0"/>
                <w:sz w:val="18"/>
              </w:rPr>
              <w:t>□□□□</w:t>
            </w:r>
          </w:p>
        </w:tc>
      </w:tr>
      <w:tr w14:paraId="48EF6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BA8EB33">
            <w:r>
              <w:rPr>
                <w:rFonts w:ascii="Noto Sans CJK SC" w:hAnsi="Noto Sans CJK SC" w:eastAsia="Noto Sans CJK SC"/>
                <w:b w:val="0"/>
                <w:sz w:val="18"/>
              </w:rPr>
              <w:t>年龄</w:t>
            </w:r>
          </w:p>
        </w:tc>
        <w:tc>
          <w:tcPr>
            <w:tcW w:w="7143" w:type="dxa"/>
            <w:vAlign w:val="center"/>
          </w:tcPr>
          <w:p w14:paraId="52FB54AD">
            <w:r>
              <w:rPr>
                <w:rFonts w:ascii="Noto Sans CJK SC" w:hAnsi="Noto Sans CJK SC" w:eastAsia="Noto Sans CJK SC"/>
                <w:b w:val="0"/>
                <w:sz w:val="18"/>
              </w:rPr>
              <w:t>____周岁</w:t>
            </w:r>
          </w:p>
        </w:tc>
      </w:tr>
      <w:tr w14:paraId="6457F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6BF3265">
            <w:r>
              <w:rPr>
                <w:rFonts w:ascii="Noto Sans CJK SC" w:hAnsi="Noto Sans CJK SC" w:eastAsia="Noto Sans CJK SC"/>
                <w:b w:val="0"/>
                <w:sz w:val="18"/>
              </w:rPr>
              <w:t>出生日期</w:t>
            </w:r>
          </w:p>
        </w:tc>
        <w:tc>
          <w:tcPr>
            <w:tcW w:w="7143" w:type="dxa"/>
            <w:vAlign w:val="center"/>
          </w:tcPr>
          <w:p w14:paraId="71E3B91B">
            <w:r>
              <w:rPr>
                <w:rFonts w:ascii="Noto Sans CJK SC" w:hAnsi="Noto Sans CJK SC" w:eastAsia="Noto Sans CJK SC"/>
                <w:b w:val="0"/>
                <w:sz w:val="18"/>
              </w:rPr>
              <w:t>|__|__|__|__|年|__|__|月|__|__|日</w:t>
            </w:r>
          </w:p>
        </w:tc>
      </w:tr>
      <w:tr w14:paraId="0008E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A01456A">
            <w:r>
              <w:rPr>
                <w:rFonts w:ascii="Noto Sans CJK SC" w:hAnsi="Noto Sans CJK SC" w:eastAsia="Noto Sans CJK SC"/>
                <w:b w:val="0"/>
                <w:sz w:val="18"/>
              </w:rPr>
              <w:t>性别</w:t>
            </w:r>
          </w:p>
        </w:tc>
        <w:tc>
          <w:tcPr>
            <w:tcW w:w="7143" w:type="dxa"/>
            <w:vAlign w:val="center"/>
          </w:tcPr>
          <w:p w14:paraId="75F23B3A">
            <w:r>
              <w:rPr>
                <w:rFonts w:ascii="Noto Sans CJK SC" w:hAnsi="Noto Sans CJK SC" w:eastAsia="Noto Sans CJK SC"/>
                <w:b w:val="0"/>
                <w:sz w:val="18"/>
              </w:rPr>
              <w:t>□男  □女</w:t>
            </w:r>
          </w:p>
        </w:tc>
      </w:tr>
      <w:tr w14:paraId="49E1C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EE9FC11">
            <w:r>
              <w:rPr>
                <w:rFonts w:ascii="Noto Sans CJK SC" w:hAnsi="Noto Sans CJK SC" w:eastAsia="Noto Sans CJK SC"/>
                <w:b w:val="0"/>
                <w:sz w:val="18"/>
              </w:rPr>
              <w:t>婚姻状况</w:t>
            </w:r>
          </w:p>
        </w:tc>
        <w:tc>
          <w:tcPr>
            <w:tcW w:w="7143" w:type="dxa"/>
            <w:vAlign w:val="center"/>
          </w:tcPr>
          <w:p w14:paraId="5305769F">
            <w:r>
              <w:rPr>
                <w:rFonts w:ascii="Noto Sans CJK SC" w:hAnsi="Noto Sans CJK SC" w:eastAsia="Noto Sans CJK SC"/>
                <w:b w:val="0"/>
                <w:sz w:val="18"/>
              </w:rPr>
              <w:t>□已婚  □未婚  □离异  □丧偶  □其他________</w:t>
            </w:r>
          </w:p>
        </w:tc>
      </w:tr>
      <w:tr w14:paraId="51C78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B0D948C">
            <w:r>
              <w:rPr>
                <w:rFonts w:ascii="Noto Sans CJK SC" w:hAnsi="Noto Sans CJK SC" w:eastAsia="Noto Sans CJK SC"/>
                <w:b w:val="0"/>
                <w:sz w:val="18"/>
              </w:rPr>
              <w:t>居住地址</w:t>
            </w:r>
          </w:p>
        </w:tc>
        <w:tc>
          <w:tcPr>
            <w:tcW w:w="7143" w:type="dxa"/>
            <w:vAlign w:val="center"/>
          </w:tcPr>
          <w:p w14:paraId="7DB02E32">
            <w:r>
              <w:rPr>
                <w:rFonts w:ascii="Noto Sans CJK SC" w:hAnsi="Noto Sans CJK SC" w:eastAsia="Noto Sans CJK SC"/>
                <w:b w:val="0"/>
                <w:sz w:val="17"/>
              </w:rPr>
              <w:t>海南省________市/县________区/镇/乡________村/社区；详细地址：________________</w:t>
            </w:r>
          </w:p>
        </w:tc>
      </w:tr>
      <w:tr w14:paraId="742E9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1DE888E">
            <w:r>
              <w:rPr>
                <w:rFonts w:ascii="Noto Sans CJK SC" w:hAnsi="Noto Sans CJK SC" w:eastAsia="Noto Sans CJK SC"/>
                <w:b w:val="0"/>
                <w:sz w:val="18"/>
              </w:rPr>
              <w:t>民族</w:t>
            </w:r>
          </w:p>
        </w:tc>
        <w:tc>
          <w:tcPr>
            <w:tcW w:w="7143" w:type="dxa"/>
            <w:vAlign w:val="center"/>
          </w:tcPr>
          <w:p w14:paraId="672D4D40">
            <w:r>
              <w:rPr>
                <w:rFonts w:ascii="Noto Sans CJK SC" w:hAnsi="Noto Sans CJK SC" w:eastAsia="Noto Sans CJK SC"/>
                <w:b w:val="0"/>
                <w:sz w:val="18"/>
              </w:rPr>
              <w:t>□汉族  □黎族  □苗族  □其他________</w:t>
            </w:r>
          </w:p>
        </w:tc>
      </w:tr>
      <w:tr w14:paraId="00C0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4218349">
            <w:r>
              <w:rPr>
                <w:rFonts w:ascii="Noto Sans CJK SC" w:hAnsi="Noto Sans CJK SC" w:eastAsia="Noto Sans CJK SC"/>
                <w:b w:val="0"/>
                <w:sz w:val="18"/>
              </w:rPr>
              <w:t>医保类型</w:t>
            </w:r>
          </w:p>
        </w:tc>
        <w:tc>
          <w:tcPr>
            <w:tcW w:w="7143" w:type="dxa"/>
            <w:vAlign w:val="center"/>
          </w:tcPr>
          <w:p w14:paraId="2268204E">
            <w:r>
              <w:rPr>
                <w:rFonts w:ascii="Noto Sans CJK SC" w:hAnsi="Noto Sans CJK SC" w:eastAsia="Noto Sans CJK SC"/>
                <w:b w:val="0"/>
                <w:sz w:val="17"/>
              </w:rPr>
              <w:t>□城镇职工医保  □城乡居民医保/新农合  □公费医疗  □商业保险  □自费  □其他________</w:t>
            </w:r>
          </w:p>
        </w:tc>
      </w:tr>
      <w:tr w14:paraId="278A1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490EE60">
            <w:r>
              <w:rPr>
                <w:rFonts w:ascii="Noto Sans CJK SC" w:hAnsi="Noto Sans CJK SC" w:eastAsia="Noto Sans CJK SC"/>
                <w:b w:val="0"/>
                <w:sz w:val="18"/>
              </w:rPr>
              <w:t>文化水平</w:t>
            </w:r>
          </w:p>
        </w:tc>
        <w:tc>
          <w:tcPr>
            <w:tcW w:w="7143" w:type="dxa"/>
            <w:vAlign w:val="center"/>
          </w:tcPr>
          <w:p w14:paraId="5BC5EA1C">
            <w:r>
              <w:rPr>
                <w:rFonts w:ascii="Noto Sans CJK SC" w:hAnsi="Noto Sans CJK SC" w:eastAsia="Noto Sans CJK SC"/>
                <w:b w:val="0"/>
                <w:sz w:val="17"/>
              </w:rPr>
              <w:t>□无受教育经历  □小学  □初中  □高中/中专  □大专/本科  □研究生及以上</w:t>
            </w:r>
          </w:p>
        </w:tc>
      </w:tr>
      <w:tr w14:paraId="66A19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F04C50B">
            <w:r>
              <w:rPr>
                <w:rFonts w:ascii="Noto Sans CJK SC" w:hAnsi="Noto Sans CJK SC" w:eastAsia="Noto Sans CJK SC"/>
                <w:b w:val="0"/>
                <w:sz w:val="18"/>
              </w:rPr>
              <w:t>教育年限</w:t>
            </w:r>
          </w:p>
        </w:tc>
        <w:tc>
          <w:tcPr>
            <w:tcW w:w="7143" w:type="dxa"/>
            <w:vAlign w:val="center"/>
          </w:tcPr>
          <w:p w14:paraId="151C88B0">
            <w:r>
              <w:rPr>
                <w:rFonts w:ascii="Noto Sans CJK SC" w:hAnsi="Noto Sans CJK SC" w:eastAsia="Noto Sans CJK SC"/>
                <w:b w:val="0"/>
                <w:sz w:val="18"/>
              </w:rPr>
              <w:t>____年</w:t>
            </w:r>
          </w:p>
        </w:tc>
      </w:tr>
      <w:tr w14:paraId="7E8B0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1FD063A">
            <w:r>
              <w:rPr>
                <w:rFonts w:ascii="Noto Sans CJK SC" w:hAnsi="Noto Sans CJK SC" w:eastAsia="Noto Sans CJK SC"/>
                <w:b w:val="0"/>
                <w:sz w:val="18"/>
              </w:rPr>
              <w:t>子女情况</w:t>
            </w:r>
          </w:p>
        </w:tc>
        <w:tc>
          <w:tcPr>
            <w:tcW w:w="7143" w:type="dxa"/>
            <w:vAlign w:val="center"/>
          </w:tcPr>
          <w:p w14:paraId="6C5744D6">
            <w:r>
              <w:rPr>
                <w:rFonts w:ascii="Noto Sans CJK SC" w:hAnsi="Noto Sans CJK SC" w:eastAsia="Noto Sans CJK SC"/>
                <w:b w:val="0"/>
                <w:sz w:val="18"/>
              </w:rPr>
              <w:t>□有，子女数量____人  □无子女</w:t>
            </w:r>
          </w:p>
        </w:tc>
      </w:tr>
      <w:tr w14:paraId="20472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C424A80">
            <w:r>
              <w:rPr>
                <w:rFonts w:ascii="Noto Sans CJK SC" w:hAnsi="Noto Sans CJK SC" w:eastAsia="Noto Sans CJK SC"/>
                <w:b w:val="0"/>
                <w:sz w:val="18"/>
              </w:rPr>
              <w:t>主要照护者</w:t>
            </w:r>
          </w:p>
        </w:tc>
        <w:tc>
          <w:tcPr>
            <w:tcW w:w="7143" w:type="dxa"/>
            <w:vAlign w:val="center"/>
          </w:tcPr>
          <w:p w14:paraId="791FED06">
            <w:r>
              <w:rPr>
                <w:rFonts w:ascii="Noto Sans CJK SC" w:hAnsi="Noto Sans CJK SC" w:eastAsia="Noto Sans CJK SC"/>
                <w:b w:val="0"/>
                <w:sz w:val="17"/>
              </w:rPr>
              <w:t>□本人  □配偶  □子女  □亲属  □护工  □其他________；联系方式：________________</w:t>
            </w:r>
          </w:p>
        </w:tc>
      </w:tr>
      <w:tr w14:paraId="2823F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244FBE5">
            <w:r>
              <w:rPr>
                <w:rFonts w:ascii="Noto Sans CJK SC" w:hAnsi="Noto Sans CJK SC" w:eastAsia="Noto Sans CJK SC"/>
                <w:b w:val="0"/>
                <w:sz w:val="18"/>
              </w:rPr>
              <w:t>联系电话</w:t>
            </w:r>
          </w:p>
        </w:tc>
        <w:tc>
          <w:tcPr>
            <w:tcW w:w="7143" w:type="dxa"/>
            <w:vAlign w:val="center"/>
          </w:tcPr>
          <w:p w14:paraId="4342CA5E">
            <w:r>
              <w:rPr>
                <w:rFonts w:ascii="Noto Sans CJK SC" w:hAnsi="Noto Sans CJK SC" w:eastAsia="Noto Sans CJK SC"/>
                <w:b w:val="0"/>
                <w:sz w:val="17"/>
              </w:rPr>
              <w:t>本人：________________；备用联系人：________________</w:t>
            </w:r>
          </w:p>
        </w:tc>
      </w:tr>
      <w:tr w14:paraId="69D13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D68FCDE">
            <w:r>
              <w:rPr>
                <w:rFonts w:ascii="Noto Sans CJK SC" w:hAnsi="Noto Sans CJK SC" w:eastAsia="Noto Sans CJK SC"/>
                <w:b w:val="0"/>
                <w:sz w:val="18"/>
              </w:rPr>
              <w:t>个人收入水平</w:t>
            </w:r>
          </w:p>
        </w:tc>
        <w:tc>
          <w:tcPr>
            <w:tcW w:w="7143" w:type="dxa"/>
            <w:vAlign w:val="center"/>
          </w:tcPr>
          <w:p w14:paraId="263EA495">
            <w:r>
              <w:rPr>
                <w:rFonts w:ascii="Noto Sans CJK SC" w:hAnsi="Noto Sans CJK SC" w:eastAsia="Noto Sans CJK SC"/>
                <w:b w:val="0"/>
                <w:sz w:val="17"/>
              </w:rPr>
              <w:t>□&lt;1000元/月  □1000-&lt;2000元/月  □2000-&lt;5000元/月  □5000-&lt;10000元/月  □≥10000元/月  □拒答/不详</w:t>
            </w:r>
          </w:p>
        </w:tc>
      </w:tr>
      <w:tr w14:paraId="3C3A0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6846470">
            <w:r>
              <w:rPr>
                <w:rFonts w:ascii="Noto Sans CJK SC" w:hAnsi="Noto Sans CJK SC" w:eastAsia="Noto Sans CJK SC"/>
                <w:b w:val="0"/>
                <w:sz w:val="18"/>
              </w:rPr>
              <w:t>当前收入是否能维持日常开支</w:t>
            </w:r>
          </w:p>
        </w:tc>
        <w:tc>
          <w:tcPr>
            <w:tcW w:w="7143" w:type="dxa"/>
            <w:vAlign w:val="center"/>
          </w:tcPr>
          <w:p w14:paraId="16C29717">
            <w:r>
              <w:rPr>
                <w:rFonts w:ascii="Noto Sans CJK SC" w:hAnsi="Noto Sans CJK SC" w:eastAsia="Noto Sans CJK SC"/>
                <w:b w:val="0"/>
                <w:sz w:val="18"/>
              </w:rPr>
              <w:t>□足够  □刚好  □不够  □很不够  □不详</w:t>
            </w:r>
          </w:p>
        </w:tc>
      </w:tr>
      <w:tr w14:paraId="679B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E53D1DB">
            <w:r>
              <w:rPr>
                <w:rFonts w:ascii="Noto Sans CJK SC" w:hAnsi="Noto Sans CJK SC" w:eastAsia="Noto Sans CJK SC"/>
                <w:b w:val="0"/>
                <w:sz w:val="18"/>
              </w:rPr>
              <w:t>自我健康评价</w:t>
            </w:r>
          </w:p>
        </w:tc>
        <w:tc>
          <w:tcPr>
            <w:tcW w:w="7143" w:type="dxa"/>
            <w:vAlign w:val="center"/>
          </w:tcPr>
          <w:p w14:paraId="53E9D203">
            <w:r>
              <w:rPr>
                <w:rFonts w:ascii="Noto Sans CJK SC" w:hAnsi="Noto Sans CJK SC" w:eastAsia="Noto Sans CJK SC"/>
                <w:b w:val="0"/>
                <w:sz w:val="18"/>
              </w:rPr>
              <w:t>□很好  □好  □一般  □差  □很差</w:t>
            </w:r>
          </w:p>
        </w:tc>
      </w:tr>
    </w:tbl>
    <w:p w14:paraId="33E4D466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手术史与过敏史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4"/>
        <w:gridCol w:w="490"/>
        <w:gridCol w:w="1575"/>
        <w:gridCol w:w="1028"/>
        <w:gridCol w:w="1181"/>
        <w:gridCol w:w="2219"/>
        <w:gridCol w:w="1575"/>
      </w:tblGrid>
      <w:tr w14:paraId="008B6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gridSpan w:val="3"/>
            <w:shd w:val="clear" w:color="auto" w:fill="D9EAF7"/>
          </w:tcPr>
          <w:p w14:paraId="3FC1EB7F">
            <w:r>
              <w:rPr>
                <w:rFonts w:ascii="Noto Sans CJK SC" w:hAnsi="Noto Sans CJK SC" w:eastAsia="Noto Sans CJK SC"/>
                <w:b/>
                <w:sz w:val="18"/>
              </w:rPr>
              <w:t>是否有手术史</w:t>
            </w:r>
          </w:p>
        </w:tc>
        <w:tc>
          <w:tcPr>
            <w:tcW w:w="6803" w:type="dxa"/>
            <w:gridSpan w:val="4"/>
          </w:tcPr>
          <w:p w14:paraId="6E5F0B49">
            <w:r>
              <w:rPr>
                <w:rFonts w:ascii="Noto Sans CJK SC" w:hAnsi="Noto Sans CJK SC" w:eastAsia="Noto Sans CJK SC"/>
                <w:b w:val="0"/>
                <w:sz w:val="18"/>
              </w:rPr>
              <w:t>□否  □是；若是，填写下表</w:t>
            </w:r>
          </w:p>
        </w:tc>
      </w:tr>
      <w:tr w14:paraId="69521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gridSpan w:val="2"/>
            <w:shd w:val="clear" w:color="auto" w:fill="D9EAF7"/>
            <w:vAlign w:val="center"/>
          </w:tcPr>
          <w:p w14:paraId="1C56B666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手术名称</w:t>
            </w:r>
          </w:p>
        </w:tc>
        <w:tc>
          <w:tcPr>
            <w:tcW w:w="2835" w:type="dxa"/>
            <w:gridSpan w:val="2"/>
            <w:shd w:val="clear" w:color="auto" w:fill="D9EAF7"/>
            <w:vAlign w:val="center"/>
          </w:tcPr>
          <w:p w14:paraId="5811B7FA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手术日期</w:t>
            </w:r>
          </w:p>
        </w:tc>
        <w:tc>
          <w:tcPr>
            <w:tcW w:w="3855" w:type="dxa"/>
            <w:gridSpan w:val="3"/>
            <w:shd w:val="clear" w:color="auto" w:fill="D9EAF7"/>
            <w:vAlign w:val="center"/>
          </w:tcPr>
          <w:p w14:paraId="26AFAF0D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医院/备注</w:t>
            </w:r>
          </w:p>
        </w:tc>
      </w:tr>
      <w:tr w14:paraId="4F148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gridSpan w:val="2"/>
            <w:vAlign w:val="center"/>
          </w:tcPr>
          <w:p w14:paraId="2EFE5839"/>
        </w:tc>
        <w:tc>
          <w:tcPr>
            <w:tcW w:w="2835" w:type="dxa"/>
            <w:gridSpan w:val="2"/>
            <w:vAlign w:val="center"/>
          </w:tcPr>
          <w:p w14:paraId="4D012F6C">
            <w:r>
              <w:rPr>
                <w:rFonts w:ascii="Noto Sans CJK SC" w:hAnsi="Noto Sans CJK SC" w:eastAsia="Noto Sans CJK SC"/>
                <w:b w:val="0"/>
                <w:sz w:val="18"/>
              </w:rPr>
              <w:t>|__|__|__|__|年|__|__|月|__|__|日</w:t>
            </w:r>
          </w:p>
        </w:tc>
        <w:tc>
          <w:tcPr>
            <w:tcW w:w="3855" w:type="dxa"/>
            <w:gridSpan w:val="3"/>
            <w:vAlign w:val="center"/>
          </w:tcPr>
          <w:p w14:paraId="70C5D760"/>
        </w:tc>
      </w:tr>
      <w:tr w14:paraId="75E45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gridSpan w:val="2"/>
            <w:vAlign w:val="center"/>
          </w:tcPr>
          <w:p w14:paraId="44794F93"/>
        </w:tc>
        <w:tc>
          <w:tcPr>
            <w:tcW w:w="2835" w:type="dxa"/>
            <w:gridSpan w:val="2"/>
            <w:vAlign w:val="center"/>
          </w:tcPr>
          <w:p w14:paraId="0BA63856">
            <w:r>
              <w:rPr>
                <w:rFonts w:ascii="Noto Sans CJK SC" w:hAnsi="Noto Sans CJK SC" w:eastAsia="Noto Sans CJK SC"/>
                <w:b w:val="0"/>
                <w:sz w:val="18"/>
              </w:rPr>
              <w:t>|__|__|__|__|年|__|__|月|__|__|日</w:t>
            </w:r>
          </w:p>
        </w:tc>
        <w:tc>
          <w:tcPr>
            <w:tcW w:w="3855" w:type="dxa"/>
            <w:gridSpan w:val="3"/>
            <w:vAlign w:val="center"/>
          </w:tcPr>
          <w:p w14:paraId="4D375A54"/>
        </w:tc>
      </w:tr>
      <w:tr w14:paraId="13C09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gridSpan w:val="2"/>
            <w:vAlign w:val="center"/>
          </w:tcPr>
          <w:p w14:paraId="58CD3990"/>
        </w:tc>
        <w:tc>
          <w:tcPr>
            <w:tcW w:w="2835" w:type="dxa"/>
            <w:gridSpan w:val="2"/>
            <w:vAlign w:val="center"/>
          </w:tcPr>
          <w:p w14:paraId="2F278912">
            <w:r>
              <w:rPr>
                <w:rFonts w:ascii="Noto Sans CJK SC" w:hAnsi="Noto Sans CJK SC" w:eastAsia="Noto Sans CJK SC"/>
                <w:b w:val="0"/>
                <w:sz w:val="18"/>
              </w:rPr>
              <w:t>|__|__|__|__|年|__|__|月|__|__|日</w:t>
            </w:r>
          </w:p>
        </w:tc>
        <w:tc>
          <w:tcPr>
            <w:tcW w:w="3855" w:type="dxa"/>
            <w:gridSpan w:val="3"/>
            <w:vAlign w:val="center"/>
          </w:tcPr>
          <w:p w14:paraId="5A73CA2E"/>
        </w:tc>
      </w:tr>
      <w:tr w14:paraId="2C511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gridSpan w:val="3"/>
            <w:shd w:val="clear" w:color="auto" w:fill="D9EAF7"/>
          </w:tcPr>
          <w:p w14:paraId="71016BA3">
            <w:r>
              <w:rPr>
                <w:rFonts w:ascii="Noto Sans CJK SC" w:hAnsi="Noto Sans CJK SC" w:eastAsia="Noto Sans CJK SC"/>
                <w:b/>
                <w:sz w:val="18"/>
              </w:rPr>
              <w:t>是否有过敏史</w:t>
            </w:r>
          </w:p>
        </w:tc>
        <w:tc>
          <w:tcPr>
            <w:tcW w:w="6803" w:type="dxa"/>
            <w:gridSpan w:val="4"/>
          </w:tcPr>
          <w:p w14:paraId="7CEB2681">
            <w:r>
              <w:rPr>
                <w:rFonts w:ascii="Noto Sans CJK SC" w:hAnsi="Noto Sans CJK SC" w:eastAsia="Noto Sans CJK SC"/>
                <w:b w:val="0"/>
                <w:sz w:val="18"/>
              </w:rPr>
              <w:t>□否  □是；若是，填写下表</w:t>
            </w:r>
          </w:p>
        </w:tc>
      </w:tr>
      <w:tr w14:paraId="0CC6B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ECAAD2B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过敏原类别</w:t>
            </w:r>
          </w:p>
        </w:tc>
        <w:tc>
          <w:tcPr>
            <w:tcW w:w="2268" w:type="dxa"/>
            <w:gridSpan w:val="2"/>
            <w:shd w:val="clear" w:color="auto" w:fill="D9EAF7"/>
            <w:vAlign w:val="center"/>
          </w:tcPr>
          <w:p w14:paraId="182CA4F9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具体过敏原</w:t>
            </w:r>
          </w:p>
        </w:tc>
        <w:tc>
          <w:tcPr>
            <w:tcW w:w="2494" w:type="dxa"/>
            <w:gridSpan w:val="2"/>
            <w:shd w:val="clear" w:color="auto" w:fill="D9EAF7"/>
            <w:vAlign w:val="center"/>
          </w:tcPr>
          <w:p w14:paraId="50316812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过敏表现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25DFB5A6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严重程度/处理</w:t>
            </w:r>
          </w:p>
        </w:tc>
      </w:tr>
      <w:tr w14:paraId="0A29C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2268" w:type="dxa"/>
            <w:vAlign w:val="center"/>
          </w:tcPr>
          <w:p w14:paraId="27353EE3">
            <w:r>
              <w:rPr>
                <w:rFonts w:ascii="Noto Sans CJK SC" w:hAnsi="Noto Sans CJK SC" w:eastAsia="Noto Sans CJK SC"/>
                <w:b w:val="0"/>
                <w:sz w:val="18"/>
              </w:rPr>
              <w:t>□药物 □食物 □其他</w:t>
            </w:r>
          </w:p>
        </w:tc>
        <w:tc>
          <w:tcPr>
            <w:tcW w:w="2268" w:type="dxa"/>
            <w:gridSpan w:val="2"/>
            <w:vAlign w:val="center"/>
          </w:tcPr>
          <w:p w14:paraId="211A88A2"/>
        </w:tc>
        <w:tc>
          <w:tcPr>
            <w:tcW w:w="2494" w:type="dxa"/>
            <w:gridSpan w:val="2"/>
            <w:vAlign w:val="center"/>
          </w:tcPr>
          <w:p w14:paraId="4A90974C"/>
        </w:tc>
        <w:tc>
          <w:tcPr>
            <w:tcW w:w="2494" w:type="dxa"/>
            <w:vAlign w:val="center"/>
          </w:tcPr>
          <w:p w14:paraId="73645DBC"/>
        </w:tc>
      </w:tr>
      <w:tr w14:paraId="7D484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2268" w:type="dxa"/>
            <w:vAlign w:val="center"/>
          </w:tcPr>
          <w:p w14:paraId="7A5E21FF">
            <w:r>
              <w:rPr>
                <w:rFonts w:ascii="Noto Sans CJK SC" w:hAnsi="Noto Sans CJK SC" w:eastAsia="Noto Sans CJK SC"/>
                <w:b w:val="0"/>
                <w:sz w:val="18"/>
              </w:rPr>
              <w:t>□药物 □食物 □其他</w:t>
            </w:r>
          </w:p>
        </w:tc>
        <w:tc>
          <w:tcPr>
            <w:tcW w:w="2268" w:type="dxa"/>
            <w:gridSpan w:val="2"/>
            <w:vAlign w:val="center"/>
          </w:tcPr>
          <w:p w14:paraId="3DF1096A"/>
        </w:tc>
        <w:tc>
          <w:tcPr>
            <w:tcW w:w="2494" w:type="dxa"/>
            <w:gridSpan w:val="2"/>
            <w:vAlign w:val="center"/>
          </w:tcPr>
          <w:p w14:paraId="6B10E1AA"/>
        </w:tc>
        <w:tc>
          <w:tcPr>
            <w:tcW w:w="2494" w:type="dxa"/>
            <w:vAlign w:val="center"/>
          </w:tcPr>
          <w:p w14:paraId="429BD2E7"/>
        </w:tc>
      </w:tr>
    </w:tbl>
    <w:p w14:paraId="0462314E">
      <w:r>
        <w:br w:type="page"/>
      </w:r>
    </w:p>
    <w:p w14:paraId="4996F823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既往病史与家族史</w:t>
      </w:r>
    </w:p>
    <w:p w14:paraId="16271CEF">
      <w:pPr>
        <w:spacing w:after="60"/>
        <w:ind w:left="170"/>
      </w:pPr>
      <w:r>
        <w:rPr>
          <w:rFonts w:ascii="Noto Sans CJK SC" w:hAnsi="Noto Sans CJK SC" w:eastAsia="Noto Sans CJK SC"/>
          <w:sz w:val="18"/>
        </w:rPr>
        <w:t>已将原表中“肾结石（COPD）”“贫血（哮喘）”等错位条目拆分为独立疾病条目。疾病确诊时间以病历或受试者/家属可靠陈述为准。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1860"/>
        <w:gridCol w:w="1697"/>
        <w:gridCol w:w="1412"/>
        <w:gridCol w:w="3178"/>
      </w:tblGrid>
      <w:tr w14:paraId="72067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A444A11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疾病/情况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426AC59D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家族史（直系血亲）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3C285933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个人疾病史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D0A2DB6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确诊时间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24C74CF3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备注</w:t>
            </w:r>
          </w:p>
        </w:tc>
      </w:tr>
      <w:tr w14:paraId="2DB4A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9570D2D">
            <w:r>
              <w:rPr>
                <w:rFonts w:ascii="Noto Sans CJK SC" w:hAnsi="Noto Sans CJK SC" w:eastAsia="Noto Sans CJK SC"/>
                <w:b w:val="0"/>
                <w:sz w:val="18"/>
              </w:rPr>
              <w:t>冠心病</w:t>
            </w:r>
          </w:p>
        </w:tc>
        <w:tc>
          <w:tcPr>
            <w:tcW w:w="2381" w:type="dxa"/>
            <w:vAlign w:val="center"/>
          </w:tcPr>
          <w:p w14:paraId="4CBDD017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□是，患病人数____</w:t>
            </w:r>
          </w:p>
        </w:tc>
        <w:tc>
          <w:tcPr>
            <w:tcW w:w="1814" w:type="dxa"/>
            <w:vAlign w:val="center"/>
          </w:tcPr>
          <w:p w14:paraId="5E2F77FC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</w:t>
            </w:r>
          </w:p>
        </w:tc>
        <w:tc>
          <w:tcPr>
            <w:tcW w:w="1417" w:type="dxa"/>
            <w:vAlign w:val="center"/>
          </w:tcPr>
          <w:p w14:paraId="7E4874B1">
            <w:r>
              <w:rPr>
                <w:rFonts w:ascii="Noto Sans CJK SC" w:hAnsi="Noto Sans CJK SC" w:eastAsia="Noto Sans CJK SC"/>
                <w:b w:val="0"/>
                <w:sz w:val="18"/>
              </w:rPr>
              <w:t>____年____月</w:t>
            </w:r>
          </w:p>
        </w:tc>
        <w:tc>
          <w:tcPr>
            <w:tcW w:w="1644" w:type="dxa"/>
            <w:vAlign w:val="center"/>
          </w:tcPr>
          <w:p w14:paraId="03D4EBA2"/>
        </w:tc>
      </w:tr>
      <w:tr w14:paraId="7C099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FCF6F42">
            <w:r>
              <w:rPr>
                <w:rFonts w:ascii="Noto Sans CJK SC" w:hAnsi="Noto Sans CJK SC" w:eastAsia="Noto Sans CJK SC"/>
                <w:b w:val="0"/>
                <w:sz w:val="18"/>
              </w:rPr>
              <w:t>脑卒中</w:t>
            </w:r>
          </w:p>
        </w:tc>
        <w:tc>
          <w:tcPr>
            <w:tcW w:w="2381" w:type="dxa"/>
            <w:vAlign w:val="center"/>
          </w:tcPr>
          <w:p w14:paraId="3536B5B2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□是，患病人数____</w:t>
            </w:r>
          </w:p>
        </w:tc>
        <w:tc>
          <w:tcPr>
            <w:tcW w:w="1814" w:type="dxa"/>
            <w:vAlign w:val="center"/>
          </w:tcPr>
          <w:p w14:paraId="548BE9B6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</w:t>
            </w:r>
          </w:p>
        </w:tc>
        <w:tc>
          <w:tcPr>
            <w:tcW w:w="1417" w:type="dxa"/>
            <w:vAlign w:val="center"/>
          </w:tcPr>
          <w:p w14:paraId="30352E96">
            <w:r>
              <w:rPr>
                <w:rFonts w:ascii="Noto Sans CJK SC" w:hAnsi="Noto Sans CJK SC" w:eastAsia="Noto Sans CJK SC"/>
                <w:b w:val="0"/>
                <w:sz w:val="18"/>
              </w:rPr>
              <w:t>____年____月</w:t>
            </w:r>
          </w:p>
        </w:tc>
        <w:tc>
          <w:tcPr>
            <w:tcW w:w="1644" w:type="dxa"/>
            <w:vAlign w:val="center"/>
          </w:tcPr>
          <w:p w14:paraId="659DC6A7"/>
        </w:tc>
      </w:tr>
      <w:tr w14:paraId="4E2CA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347290D">
            <w:r>
              <w:rPr>
                <w:rFonts w:ascii="Noto Sans CJK SC" w:hAnsi="Noto Sans CJK SC" w:eastAsia="Noto Sans CJK SC"/>
                <w:b w:val="0"/>
                <w:sz w:val="18"/>
              </w:rPr>
              <w:t>高血压</w:t>
            </w:r>
          </w:p>
        </w:tc>
        <w:tc>
          <w:tcPr>
            <w:tcW w:w="2381" w:type="dxa"/>
            <w:vAlign w:val="center"/>
          </w:tcPr>
          <w:p w14:paraId="048EFF6E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□是，患病人数____</w:t>
            </w:r>
          </w:p>
        </w:tc>
        <w:tc>
          <w:tcPr>
            <w:tcW w:w="1814" w:type="dxa"/>
            <w:vAlign w:val="center"/>
          </w:tcPr>
          <w:p w14:paraId="567E3822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</w:t>
            </w:r>
          </w:p>
        </w:tc>
        <w:tc>
          <w:tcPr>
            <w:tcW w:w="1417" w:type="dxa"/>
            <w:vAlign w:val="center"/>
          </w:tcPr>
          <w:p w14:paraId="4D77146F">
            <w:r>
              <w:rPr>
                <w:rFonts w:ascii="Noto Sans CJK SC" w:hAnsi="Noto Sans CJK SC" w:eastAsia="Noto Sans CJK SC"/>
                <w:b w:val="0"/>
                <w:sz w:val="18"/>
              </w:rPr>
              <w:t>____年____月</w:t>
            </w:r>
          </w:p>
        </w:tc>
        <w:tc>
          <w:tcPr>
            <w:tcW w:w="1644" w:type="dxa"/>
            <w:vAlign w:val="center"/>
          </w:tcPr>
          <w:p w14:paraId="5ABE993D"/>
        </w:tc>
      </w:tr>
      <w:tr w14:paraId="1D61C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16F26C1">
            <w:r>
              <w:rPr>
                <w:rFonts w:ascii="Noto Sans CJK SC" w:hAnsi="Noto Sans CJK SC" w:eastAsia="Noto Sans CJK SC"/>
                <w:b w:val="0"/>
                <w:sz w:val="18"/>
              </w:rPr>
              <w:t>糖尿病</w:t>
            </w:r>
          </w:p>
        </w:tc>
        <w:tc>
          <w:tcPr>
            <w:tcW w:w="2381" w:type="dxa"/>
            <w:vAlign w:val="center"/>
          </w:tcPr>
          <w:p w14:paraId="3CB7E752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□是，患病人数____</w:t>
            </w:r>
          </w:p>
        </w:tc>
        <w:tc>
          <w:tcPr>
            <w:tcW w:w="1814" w:type="dxa"/>
            <w:vAlign w:val="center"/>
          </w:tcPr>
          <w:p w14:paraId="3AEECBAA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</w:t>
            </w:r>
          </w:p>
        </w:tc>
        <w:tc>
          <w:tcPr>
            <w:tcW w:w="1417" w:type="dxa"/>
            <w:vAlign w:val="center"/>
          </w:tcPr>
          <w:p w14:paraId="34FF3B40">
            <w:r>
              <w:rPr>
                <w:rFonts w:ascii="Noto Sans CJK SC" w:hAnsi="Noto Sans CJK SC" w:eastAsia="Noto Sans CJK SC"/>
                <w:b w:val="0"/>
                <w:sz w:val="18"/>
              </w:rPr>
              <w:t>____年____月</w:t>
            </w:r>
          </w:p>
        </w:tc>
        <w:tc>
          <w:tcPr>
            <w:tcW w:w="1644" w:type="dxa"/>
            <w:vAlign w:val="center"/>
          </w:tcPr>
          <w:p w14:paraId="0C7FF6F0"/>
        </w:tc>
      </w:tr>
      <w:tr w14:paraId="37F09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FC93893">
            <w:r>
              <w:rPr>
                <w:rFonts w:ascii="Noto Sans CJK SC" w:hAnsi="Noto Sans CJK SC" w:eastAsia="Noto Sans CJK SC"/>
                <w:b w:val="0"/>
                <w:sz w:val="18"/>
              </w:rPr>
              <w:t>高脂血症</w:t>
            </w:r>
          </w:p>
        </w:tc>
        <w:tc>
          <w:tcPr>
            <w:tcW w:w="2381" w:type="dxa"/>
            <w:vAlign w:val="center"/>
          </w:tcPr>
          <w:p w14:paraId="1D88E4C4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□是，患病人数____</w:t>
            </w:r>
          </w:p>
        </w:tc>
        <w:tc>
          <w:tcPr>
            <w:tcW w:w="1814" w:type="dxa"/>
            <w:vAlign w:val="center"/>
          </w:tcPr>
          <w:p w14:paraId="5862A45B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</w:t>
            </w:r>
          </w:p>
        </w:tc>
        <w:tc>
          <w:tcPr>
            <w:tcW w:w="1417" w:type="dxa"/>
            <w:vAlign w:val="center"/>
          </w:tcPr>
          <w:p w14:paraId="2E0CDB32">
            <w:r>
              <w:rPr>
                <w:rFonts w:ascii="Noto Sans CJK SC" w:hAnsi="Noto Sans CJK SC" w:eastAsia="Noto Sans CJK SC"/>
                <w:b w:val="0"/>
                <w:sz w:val="18"/>
              </w:rPr>
              <w:t>____年____月</w:t>
            </w:r>
          </w:p>
        </w:tc>
        <w:tc>
          <w:tcPr>
            <w:tcW w:w="1644" w:type="dxa"/>
            <w:vAlign w:val="center"/>
          </w:tcPr>
          <w:p w14:paraId="0EBEA8AA"/>
        </w:tc>
      </w:tr>
      <w:tr w14:paraId="328BF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76E4ED9">
            <w:r>
              <w:rPr>
                <w:rFonts w:ascii="Noto Sans CJK SC" w:hAnsi="Noto Sans CJK SC" w:eastAsia="Noto Sans CJK SC"/>
                <w:b w:val="0"/>
                <w:sz w:val="18"/>
              </w:rPr>
              <w:t>痛风/高尿酸血症</w:t>
            </w:r>
          </w:p>
        </w:tc>
        <w:tc>
          <w:tcPr>
            <w:tcW w:w="2381" w:type="dxa"/>
            <w:vAlign w:val="center"/>
          </w:tcPr>
          <w:p w14:paraId="2EABC5AA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□是，患病人数____</w:t>
            </w:r>
          </w:p>
        </w:tc>
        <w:tc>
          <w:tcPr>
            <w:tcW w:w="1814" w:type="dxa"/>
            <w:vAlign w:val="center"/>
          </w:tcPr>
          <w:p w14:paraId="0370AF10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</w:t>
            </w:r>
          </w:p>
        </w:tc>
        <w:tc>
          <w:tcPr>
            <w:tcW w:w="1417" w:type="dxa"/>
            <w:vAlign w:val="center"/>
          </w:tcPr>
          <w:p w14:paraId="3350C493">
            <w:r>
              <w:rPr>
                <w:rFonts w:ascii="Noto Sans CJK SC" w:hAnsi="Noto Sans CJK SC" w:eastAsia="Noto Sans CJK SC"/>
                <w:b w:val="0"/>
                <w:sz w:val="18"/>
              </w:rPr>
              <w:t>____年____月</w:t>
            </w:r>
          </w:p>
        </w:tc>
        <w:tc>
          <w:tcPr>
            <w:tcW w:w="1644" w:type="dxa"/>
            <w:vAlign w:val="center"/>
          </w:tcPr>
          <w:p w14:paraId="072C1EB0"/>
        </w:tc>
      </w:tr>
      <w:tr w14:paraId="6EA54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53D44F9">
            <w:r>
              <w:rPr>
                <w:rFonts w:ascii="Noto Sans CJK SC" w:hAnsi="Noto Sans CJK SC" w:eastAsia="Noto Sans CJK SC"/>
                <w:b w:val="0"/>
                <w:sz w:val="18"/>
              </w:rPr>
              <w:t>慢性阻塞性肺疾病（COPD）</w:t>
            </w:r>
          </w:p>
        </w:tc>
        <w:tc>
          <w:tcPr>
            <w:tcW w:w="2381" w:type="dxa"/>
            <w:vAlign w:val="center"/>
          </w:tcPr>
          <w:p w14:paraId="0FA80D3B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□是，患病人数____</w:t>
            </w:r>
          </w:p>
        </w:tc>
        <w:tc>
          <w:tcPr>
            <w:tcW w:w="1814" w:type="dxa"/>
            <w:vAlign w:val="center"/>
          </w:tcPr>
          <w:p w14:paraId="28C71A66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</w:t>
            </w:r>
          </w:p>
        </w:tc>
        <w:tc>
          <w:tcPr>
            <w:tcW w:w="1417" w:type="dxa"/>
            <w:vAlign w:val="center"/>
          </w:tcPr>
          <w:p w14:paraId="73FC8482">
            <w:r>
              <w:rPr>
                <w:rFonts w:ascii="Noto Sans CJK SC" w:hAnsi="Noto Sans CJK SC" w:eastAsia="Noto Sans CJK SC"/>
                <w:b w:val="0"/>
                <w:sz w:val="18"/>
              </w:rPr>
              <w:t>____年____月</w:t>
            </w:r>
          </w:p>
        </w:tc>
        <w:tc>
          <w:tcPr>
            <w:tcW w:w="1644" w:type="dxa"/>
            <w:vAlign w:val="center"/>
          </w:tcPr>
          <w:p w14:paraId="7DF4F748"/>
        </w:tc>
      </w:tr>
      <w:tr w14:paraId="22F88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344833A">
            <w:r>
              <w:rPr>
                <w:rFonts w:hint="eastAsia" w:eastAsia="宋体"/>
                <w:b w:val="0"/>
                <w:sz w:val="18"/>
                <w:lang w:val="en-US" w:eastAsia="zh-CN"/>
              </w:rPr>
              <w:t>支气管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哮喘</w:t>
            </w:r>
          </w:p>
        </w:tc>
        <w:tc>
          <w:tcPr>
            <w:tcW w:w="2381" w:type="dxa"/>
            <w:vAlign w:val="center"/>
          </w:tcPr>
          <w:p w14:paraId="3AC575AF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□是，患病人数____</w:t>
            </w:r>
          </w:p>
        </w:tc>
        <w:tc>
          <w:tcPr>
            <w:tcW w:w="1814" w:type="dxa"/>
            <w:vAlign w:val="center"/>
          </w:tcPr>
          <w:p w14:paraId="3153A868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</w:t>
            </w:r>
          </w:p>
        </w:tc>
        <w:tc>
          <w:tcPr>
            <w:tcW w:w="1417" w:type="dxa"/>
            <w:vAlign w:val="center"/>
          </w:tcPr>
          <w:p w14:paraId="7652037E">
            <w:r>
              <w:rPr>
                <w:rFonts w:ascii="Noto Sans CJK SC" w:hAnsi="Noto Sans CJK SC" w:eastAsia="Noto Sans CJK SC"/>
                <w:b w:val="0"/>
                <w:sz w:val="18"/>
              </w:rPr>
              <w:t>____年____月</w:t>
            </w:r>
          </w:p>
        </w:tc>
        <w:tc>
          <w:tcPr>
            <w:tcW w:w="1644" w:type="dxa"/>
            <w:vAlign w:val="center"/>
          </w:tcPr>
          <w:p w14:paraId="0983C859"/>
        </w:tc>
      </w:tr>
      <w:tr w14:paraId="7501D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D27479C">
            <w:r>
              <w:rPr>
                <w:rFonts w:ascii="Noto Sans CJK SC" w:hAnsi="Noto Sans CJK SC" w:eastAsia="Noto Sans CJK SC"/>
                <w:b w:val="0"/>
                <w:sz w:val="18"/>
              </w:rPr>
              <w:t>肾结石</w:t>
            </w:r>
          </w:p>
        </w:tc>
        <w:tc>
          <w:tcPr>
            <w:tcW w:w="2381" w:type="dxa"/>
            <w:vAlign w:val="center"/>
          </w:tcPr>
          <w:p w14:paraId="02DF5A66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□是，患病人数____</w:t>
            </w:r>
          </w:p>
        </w:tc>
        <w:tc>
          <w:tcPr>
            <w:tcW w:w="1814" w:type="dxa"/>
            <w:vAlign w:val="center"/>
          </w:tcPr>
          <w:p w14:paraId="389ECA5A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</w:t>
            </w:r>
          </w:p>
        </w:tc>
        <w:tc>
          <w:tcPr>
            <w:tcW w:w="1417" w:type="dxa"/>
            <w:vAlign w:val="center"/>
          </w:tcPr>
          <w:p w14:paraId="432AAE6B">
            <w:r>
              <w:rPr>
                <w:rFonts w:ascii="Noto Sans CJK SC" w:hAnsi="Noto Sans CJK SC" w:eastAsia="Noto Sans CJK SC"/>
                <w:b w:val="0"/>
                <w:sz w:val="18"/>
              </w:rPr>
              <w:t>____年____月</w:t>
            </w:r>
          </w:p>
        </w:tc>
        <w:tc>
          <w:tcPr>
            <w:tcW w:w="1644" w:type="dxa"/>
            <w:vAlign w:val="center"/>
          </w:tcPr>
          <w:p w14:paraId="1DAA6910"/>
        </w:tc>
      </w:tr>
      <w:tr w14:paraId="3A5B2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9DD1BA2">
            <w:r>
              <w:rPr>
                <w:rFonts w:ascii="Noto Sans CJK SC" w:hAnsi="Noto Sans CJK SC" w:eastAsia="Noto Sans CJK SC"/>
                <w:b w:val="0"/>
                <w:sz w:val="18"/>
              </w:rPr>
              <w:t>慢性肾脏病</w:t>
            </w:r>
          </w:p>
        </w:tc>
        <w:tc>
          <w:tcPr>
            <w:tcW w:w="2381" w:type="dxa"/>
            <w:vAlign w:val="center"/>
          </w:tcPr>
          <w:p w14:paraId="2F1268BB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□是，患病人数____</w:t>
            </w:r>
          </w:p>
        </w:tc>
        <w:tc>
          <w:tcPr>
            <w:tcW w:w="1814" w:type="dxa"/>
            <w:vAlign w:val="center"/>
          </w:tcPr>
          <w:p w14:paraId="5A915EEA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</w:t>
            </w:r>
          </w:p>
        </w:tc>
        <w:tc>
          <w:tcPr>
            <w:tcW w:w="1417" w:type="dxa"/>
            <w:vAlign w:val="center"/>
          </w:tcPr>
          <w:p w14:paraId="425E8A84">
            <w:r>
              <w:rPr>
                <w:rFonts w:ascii="Noto Sans CJK SC" w:hAnsi="Noto Sans CJK SC" w:eastAsia="Noto Sans CJK SC"/>
                <w:b w:val="0"/>
                <w:sz w:val="18"/>
              </w:rPr>
              <w:t>____年____月</w:t>
            </w:r>
          </w:p>
        </w:tc>
        <w:tc>
          <w:tcPr>
            <w:tcW w:w="1644" w:type="dxa"/>
            <w:vAlign w:val="center"/>
          </w:tcPr>
          <w:p w14:paraId="6BA9682D"/>
        </w:tc>
      </w:tr>
      <w:tr w14:paraId="4313C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F8D8B08">
            <w:r>
              <w:rPr>
                <w:rFonts w:ascii="Noto Sans CJK SC" w:hAnsi="Noto Sans CJK SC" w:eastAsia="Noto Sans CJK SC"/>
                <w:b w:val="0"/>
                <w:sz w:val="18"/>
              </w:rPr>
              <w:t>贫血</w:t>
            </w:r>
          </w:p>
        </w:tc>
        <w:tc>
          <w:tcPr>
            <w:tcW w:w="2381" w:type="dxa"/>
            <w:vAlign w:val="center"/>
          </w:tcPr>
          <w:p w14:paraId="03BC6A39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□是，患病人数____</w:t>
            </w:r>
          </w:p>
        </w:tc>
        <w:tc>
          <w:tcPr>
            <w:tcW w:w="1814" w:type="dxa"/>
            <w:vAlign w:val="center"/>
          </w:tcPr>
          <w:p w14:paraId="0CDB02BB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</w:t>
            </w:r>
          </w:p>
        </w:tc>
        <w:tc>
          <w:tcPr>
            <w:tcW w:w="1417" w:type="dxa"/>
            <w:vAlign w:val="center"/>
          </w:tcPr>
          <w:p w14:paraId="1B8B477E">
            <w:r>
              <w:rPr>
                <w:rFonts w:ascii="Noto Sans CJK SC" w:hAnsi="Noto Sans CJK SC" w:eastAsia="Noto Sans CJK SC"/>
                <w:b w:val="0"/>
                <w:sz w:val="18"/>
              </w:rPr>
              <w:t>____年____月</w:t>
            </w:r>
          </w:p>
        </w:tc>
        <w:tc>
          <w:tcPr>
            <w:tcW w:w="1644" w:type="dxa"/>
            <w:vAlign w:val="center"/>
          </w:tcPr>
          <w:p w14:paraId="1B0672B0"/>
        </w:tc>
      </w:tr>
      <w:tr w14:paraId="727B0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91B7EFB">
            <w:r>
              <w:rPr>
                <w:rFonts w:ascii="Noto Sans CJK SC" w:hAnsi="Noto Sans CJK SC" w:eastAsia="Noto Sans CJK SC"/>
                <w:b w:val="0"/>
                <w:sz w:val="18"/>
              </w:rPr>
              <w:t>骨关节炎/骨质疏松</w:t>
            </w:r>
          </w:p>
        </w:tc>
        <w:tc>
          <w:tcPr>
            <w:tcW w:w="2381" w:type="dxa"/>
            <w:vAlign w:val="center"/>
          </w:tcPr>
          <w:p w14:paraId="73E180FA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□是，患病人数____</w:t>
            </w:r>
          </w:p>
        </w:tc>
        <w:tc>
          <w:tcPr>
            <w:tcW w:w="1814" w:type="dxa"/>
            <w:vAlign w:val="center"/>
          </w:tcPr>
          <w:p w14:paraId="535E6CF3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</w:t>
            </w:r>
          </w:p>
        </w:tc>
        <w:tc>
          <w:tcPr>
            <w:tcW w:w="1417" w:type="dxa"/>
            <w:vAlign w:val="center"/>
          </w:tcPr>
          <w:p w14:paraId="1D7E3ED8">
            <w:r>
              <w:rPr>
                <w:rFonts w:ascii="Noto Sans CJK SC" w:hAnsi="Noto Sans CJK SC" w:eastAsia="Noto Sans CJK SC"/>
                <w:b w:val="0"/>
                <w:sz w:val="18"/>
              </w:rPr>
              <w:t>____年____月</w:t>
            </w:r>
          </w:p>
        </w:tc>
        <w:tc>
          <w:tcPr>
            <w:tcW w:w="1644" w:type="dxa"/>
            <w:vAlign w:val="center"/>
          </w:tcPr>
          <w:p w14:paraId="40E368B9"/>
        </w:tc>
      </w:tr>
      <w:tr w14:paraId="383F6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ED665B9">
            <w:r>
              <w:rPr>
                <w:rFonts w:ascii="Noto Sans CJK SC" w:hAnsi="Noto Sans CJK SC" w:eastAsia="Noto Sans CJK SC"/>
                <w:b w:val="0"/>
                <w:sz w:val="18"/>
              </w:rPr>
              <w:t>抑郁/焦虑</w:t>
            </w:r>
          </w:p>
        </w:tc>
        <w:tc>
          <w:tcPr>
            <w:tcW w:w="2381" w:type="dxa"/>
            <w:vAlign w:val="center"/>
          </w:tcPr>
          <w:p w14:paraId="7B1FE5AD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□是，患病人数____</w:t>
            </w:r>
          </w:p>
        </w:tc>
        <w:tc>
          <w:tcPr>
            <w:tcW w:w="1814" w:type="dxa"/>
            <w:vAlign w:val="center"/>
          </w:tcPr>
          <w:p w14:paraId="7C2A0CE0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</w:t>
            </w:r>
          </w:p>
        </w:tc>
        <w:tc>
          <w:tcPr>
            <w:tcW w:w="1417" w:type="dxa"/>
            <w:vAlign w:val="center"/>
          </w:tcPr>
          <w:p w14:paraId="0C47A0E7">
            <w:r>
              <w:rPr>
                <w:rFonts w:ascii="Noto Sans CJK SC" w:hAnsi="Noto Sans CJK SC" w:eastAsia="Noto Sans CJK SC"/>
                <w:b w:val="0"/>
                <w:sz w:val="18"/>
              </w:rPr>
              <w:t>____年____月</w:t>
            </w:r>
          </w:p>
        </w:tc>
        <w:tc>
          <w:tcPr>
            <w:tcW w:w="1644" w:type="dxa"/>
            <w:vAlign w:val="center"/>
          </w:tcPr>
          <w:p w14:paraId="7FD5C9FC"/>
        </w:tc>
      </w:tr>
      <w:tr w14:paraId="7AC5A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D661FF5">
            <w:r>
              <w:rPr>
                <w:rFonts w:ascii="Noto Sans CJK SC" w:hAnsi="Noto Sans CJK SC" w:eastAsia="Noto Sans CJK SC"/>
                <w:b w:val="0"/>
                <w:sz w:val="18"/>
              </w:rPr>
              <w:t>其他</w:t>
            </w:r>
          </w:p>
        </w:tc>
        <w:tc>
          <w:tcPr>
            <w:tcW w:w="2381" w:type="dxa"/>
            <w:vAlign w:val="center"/>
          </w:tcPr>
          <w:p w14:paraId="4E1BDB32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□是，患病人数____</w:t>
            </w:r>
          </w:p>
        </w:tc>
        <w:tc>
          <w:tcPr>
            <w:tcW w:w="1814" w:type="dxa"/>
            <w:vAlign w:val="center"/>
          </w:tcPr>
          <w:p w14:paraId="5FE2088E">
            <w:r>
              <w:rPr>
                <w:rFonts w:ascii="Noto Sans CJK SC" w:hAnsi="Noto Sans CJK SC" w:eastAsia="Noto Sans CJK SC"/>
                <w:b w:val="0"/>
                <w:sz w:val="18"/>
              </w:rPr>
              <w:t>□不详 □否 □是</w:t>
            </w:r>
          </w:p>
        </w:tc>
        <w:tc>
          <w:tcPr>
            <w:tcW w:w="1417" w:type="dxa"/>
            <w:vAlign w:val="center"/>
          </w:tcPr>
          <w:p w14:paraId="03630D7D">
            <w:r>
              <w:rPr>
                <w:rFonts w:ascii="Noto Sans CJK SC" w:hAnsi="Noto Sans CJK SC" w:eastAsia="Noto Sans CJK SC"/>
                <w:b w:val="0"/>
                <w:sz w:val="18"/>
              </w:rPr>
              <w:t>____年____月</w:t>
            </w:r>
          </w:p>
        </w:tc>
        <w:tc>
          <w:tcPr>
            <w:tcW w:w="1644" w:type="dxa"/>
            <w:vAlign w:val="center"/>
          </w:tcPr>
          <w:p w14:paraId="72C8D4BA"/>
        </w:tc>
      </w:tr>
      <w:tr w14:paraId="1D855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gridSpan w:val="2"/>
            <w:shd w:val="clear" w:color="auto" w:fill="D9EAF7"/>
          </w:tcPr>
          <w:p w14:paraId="639E6BC3">
            <w:r>
              <w:rPr>
                <w:rFonts w:ascii="Noto Sans CJK SC" w:hAnsi="Noto Sans CJK SC" w:eastAsia="Noto Sans CJK SC"/>
                <w:b/>
                <w:sz w:val="18"/>
              </w:rPr>
              <w:t>近1个月内是否急性痛风发作</w:t>
            </w:r>
          </w:p>
        </w:tc>
        <w:tc>
          <w:tcPr>
            <w:tcW w:w="6803" w:type="dxa"/>
            <w:gridSpan w:val="3"/>
          </w:tcPr>
          <w:p w14:paraId="397194D4">
            <w:r>
              <w:rPr>
                <w:rFonts w:ascii="Noto Sans CJK SC" w:hAnsi="Noto Sans CJK SC" w:eastAsia="Noto Sans CJK SC"/>
                <w:b w:val="0"/>
                <w:sz w:val="18"/>
              </w:rPr>
              <w:t>□否  □是；次数____次；处理：________________</w:t>
            </w:r>
          </w:p>
        </w:tc>
      </w:tr>
      <w:tr w14:paraId="1541E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gridSpan w:val="2"/>
            <w:shd w:val="clear" w:color="auto" w:fill="D9EAF7"/>
          </w:tcPr>
          <w:p w14:paraId="324491E0">
            <w:r>
              <w:rPr>
                <w:rFonts w:ascii="Noto Sans CJK SC" w:hAnsi="Noto Sans CJK SC" w:eastAsia="Noto Sans CJK SC"/>
                <w:b/>
                <w:sz w:val="18"/>
              </w:rPr>
              <w:t>其他重要病史补充</w:t>
            </w:r>
          </w:p>
        </w:tc>
        <w:tc>
          <w:tcPr>
            <w:tcW w:w="6803" w:type="dxa"/>
            <w:gridSpan w:val="3"/>
          </w:tcPr>
          <w:p w14:paraId="5002DADC">
            <w:r>
              <w:rPr>
                <w:rFonts w:ascii="Noto Sans CJK SC" w:hAnsi="Noto Sans CJK SC" w:eastAsia="Noto Sans CJK SC"/>
                <w:b w:val="0"/>
                <w:sz w:val="18"/>
              </w:rPr>
              <w:t>________________________________________________________________</w:t>
            </w:r>
          </w:p>
        </w:tc>
      </w:tr>
    </w:tbl>
    <w:p w14:paraId="3804D733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行为习惯史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143"/>
      </w:tblGrid>
      <w:tr w14:paraId="25892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425A54CF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w="7143" w:type="dxa"/>
            <w:shd w:val="clear" w:color="auto" w:fill="D9EAF7"/>
            <w:vAlign w:val="center"/>
          </w:tcPr>
          <w:p w14:paraId="04E9F3B0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记录内容</w:t>
            </w:r>
          </w:p>
        </w:tc>
      </w:tr>
      <w:tr w14:paraId="6C9F6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9CC5969">
            <w:r>
              <w:rPr>
                <w:rFonts w:ascii="Noto Sans CJK SC" w:hAnsi="Noto Sans CJK SC" w:eastAsia="Noto Sans CJK SC"/>
                <w:b w:val="0"/>
                <w:sz w:val="18"/>
              </w:rPr>
              <w:t>吸烟状态</w:t>
            </w:r>
          </w:p>
        </w:tc>
        <w:tc>
          <w:tcPr>
            <w:tcW w:w="7143" w:type="dxa"/>
            <w:vAlign w:val="center"/>
          </w:tcPr>
          <w:p w14:paraId="14F14260">
            <w:r>
              <w:rPr>
                <w:rFonts w:ascii="Noto Sans CJK SC" w:hAnsi="Noto Sans CJK SC" w:eastAsia="Noto Sans CJK SC"/>
                <w:b w:val="0"/>
                <w:sz w:val="18"/>
              </w:rPr>
              <w:t>□从不吸烟  □已戒烟  □目前吸烟</w:t>
            </w:r>
          </w:p>
        </w:tc>
      </w:tr>
      <w:tr w14:paraId="6222B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EDDD75D">
            <w:r>
              <w:rPr>
                <w:rFonts w:ascii="Noto Sans CJK SC" w:hAnsi="Noto Sans CJK SC" w:eastAsia="Noto Sans CJK SC"/>
                <w:b w:val="0"/>
                <w:sz w:val="18"/>
              </w:rPr>
              <w:t>如目前吸烟</w:t>
            </w:r>
          </w:p>
        </w:tc>
        <w:tc>
          <w:tcPr>
            <w:tcW w:w="7143" w:type="dxa"/>
            <w:vAlign w:val="center"/>
          </w:tcPr>
          <w:p w14:paraId="57EBDC6F">
            <w:r>
              <w:rPr>
                <w:rFonts w:ascii="Noto Sans CJK SC" w:hAnsi="Noto Sans CJK SC" w:eastAsia="Noto Sans CJK SC"/>
                <w:b w:val="0"/>
                <w:sz w:val="18"/>
              </w:rPr>
              <w:t>每日吸烟量____支/天；累计____包年</w:t>
            </w:r>
          </w:p>
        </w:tc>
      </w:tr>
      <w:tr w14:paraId="7B992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444BBE0">
            <w:r>
              <w:rPr>
                <w:rFonts w:ascii="Noto Sans CJK SC" w:hAnsi="Noto Sans CJK SC" w:eastAsia="Noto Sans CJK SC"/>
                <w:b w:val="0"/>
                <w:sz w:val="18"/>
              </w:rPr>
              <w:t>如已戒烟</w:t>
            </w:r>
          </w:p>
        </w:tc>
        <w:tc>
          <w:tcPr>
            <w:tcW w:w="7143" w:type="dxa"/>
            <w:vAlign w:val="center"/>
          </w:tcPr>
          <w:p w14:paraId="17AD9BBB">
            <w:r>
              <w:rPr>
                <w:rFonts w:ascii="Noto Sans CJK SC" w:hAnsi="Noto Sans CJK SC" w:eastAsia="Noto Sans CJK SC"/>
                <w:b w:val="0"/>
                <w:sz w:val="17"/>
              </w:rPr>
              <w:t>戒烟日期：|__|__|__|__|年|__|__|月|__|__|日；戒烟前____支/天</w:t>
            </w:r>
          </w:p>
        </w:tc>
      </w:tr>
      <w:tr w14:paraId="7ECB3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CD054A0">
            <w:r>
              <w:rPr>
                <w:rFonts w:ascii="Noto Sans CJK SC" w:hAnsi="Noto Sans CJK SC" w:eastAsia="Noto Sans CJK SC"/>
                <w:b w:val="0"/>
                <w:sz w:val="18"/>
              </w:rPr>
              <w:t>饮酒状态</w:t>
            </w:r>
          </w:p>
        </w:tc>
        <w:tc>
          <w:tcPr>
            <w:tcW w:w="7143" w:type="dxa"/>
            <w:vAlign w:val="center"/>
          </w:tcPr>
          <w:p w14:paraId="0BECB9BC">
            <w:r>
              <w:rPr>
                <w:rFonts w:ascii="Noto Sans CJK SC" w:hAnsi="Noto Sans CJK SC" w:eastAsia="Noto Sans CJK SC"/>
                <w:b w:val="0"/>
                <w:sz w:val="18"/>
              </w:rPr>
              <w:t>□从不饮酒  □已戒酒  □目前饮酒</w:t>
            </w:r>
          </w:p>
        </w:tc>
      </w:tr>
      <w:tr w14:paraId="3EFED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E261B67">
            <w:r>
              <w:rPr>
                <w:rFonts w:ascii="Noto Sans CJK SC" w:hAnsi="Noto Sans CJK SC" w:eastAsia="Noto Sans CJK SC"/>
                <w:b w:val="0"/>
                <w:sz w:val="18"/>
              </w:rPr>
              <w:t>如目前饮酒</w:t>
            </w:r>
          </w:p>
        </w:tc>
        <w:tc>
          <w:tcPr>
            <w:tcW w:w="7143" w:type="dxa"/>
            <w:vAlign w:val="center"/>
          </w:tcPr>
          <w:p w14:paraId="54E17C58">
            <w:r>
              <w:rPr>
                <w:rFonts w:ascii="Noto Sans CJK SC" w:hAnsi="Noto Sans CJK SC" w:eastAsia="Noto Sans CJK SC"/>
                <w:b w:val="0"/>
                <w:sz w:val="17"/>
              </w:rPr>
              <w:t>饮酒种类：□啤酒 □白酒≥40度 □白酒&lt;40度 □红酒 □黄酒 □其他____；每周饮酒量____ml或____饮酒单位</w:t>
            </w:r>
          </w:p>
        </w:tc>
      </w:tr>
      <w:tr w14:paraId="013B2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011EF2E">
            <w:r>
              <w:rPr>
                <w:rFonts w:ascii="Noto Sans CJK SC" w:hAnsi="Noto Sans CJK SC" w:eastAsia="Noto Sans CJK SC"/>
                <w:b w:val="0"/>
                <w:sz w:val="18"/>
              </w:rPr>
              <w:t>如已戒酒</w:t>
            </w:r>
          </w:p>
        </w:tc>
        <w:tc>
          <w:tcPr>
            <w:tcW w:w="7143" w:type="dxa"/>
            <w:vAlign w:val="center"/>
          </w:tcPr>
          <w:p w14:paraId="6D8AC830">
            <w:r>
              <w:rPr>
                <w:rFonts w:ascii="Noto Sans CJK SC" w:hAnsi="Noto Sans CJK SC" w:eastAsia="Noto Sans CJK SC"/>
                <w:b w:val="0"/>
                <w:sz w:val="17"/>
              </w:rPr>
              <w:t>戒酒日期：|__|__|__|__|年|__|__|月|__|__|日；戒酒前每周饮酒量____ml或____饮酒单位</w:t>
            </w:r>
          </w:p>
        </w:tc>
      </w:tr>
      <w:tr w14:paraId="60E71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5006B79">
            <w:r>
              <w:rPr>
                <w:rFonts w:ascii="Noto Sans CJK SC" w:hAnsi="Noto Sans CJK SC" w:eastAsia="Noto Sans CJK SC"/>
                <w:b w:val="0"/>
                <w:sz w:val="18"/>
              </w:rPr>
              <w:t>是否规律体育运动</w:t>
            </w:r>
          </w:p>
        </w:tc>
        <w:tc>
          <w:tcPr>
            <w:tcW w:w="7143" w:type="dxa"/>
            <w:vAlign w:val="center"/>
          </w:tcPr>
          <w:p w14:paraId="641D53C7">
            <w:r>
              <w:rPr>
                <w:rFonts w:ascii="Noto Sans CJK SC" w:hAnsi="Noto Sans CJK SC" w:eastAsia="Noto Sans CJK SC"/>
                <w:b w:val="0"/>
                <w:sz w:val="17"/>
              </w:rPr>
              <w:t>□否  □是；类型：________________；频率____次/周；每次____分钟</w:t>
            </w:r>
          </w:p>
        </w:tc>
      </w:tr>
      <w:tr w14:paraId="24F73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EAB5D5D">
            <w:r>
              <w:rPr>
                <w:rFonts w:ascii="Noto Sans CJK SC" w:hAnsi="Noto Sans CJK SC" w:eastAsia="Noto Sans CJK SC"/>
                <w:b w:val="0"/>
                <w:sz w:val="18"/>
              </w:rPr>
              <w:t>过去7天重体力活动</w:t>
            </w:r>
          </w:p>
        </w:tc>
        <w:tc>
          <w:tcPr>
            <w:tcW w:w="7143" w:type="dxa"/>
            <w:vAlign w:val="center"/>
          </w:tcPr>
          <w:p w14:paraId="60EC4C1D">
            <w:r>
              <w:rPr>
                <w:rFonts w:ascii="Noto Sans CJK SC" w:hAnsi="Noto Sans CJK SC" w:eastAsia="Noto Sans CJK SC"/>
                <w:b w:val="0"/>
                <w:sz w:val="18"/>
              </w:rPr>
              <w:t>□没有  □有，____天/周，每天合计____分钟</w:t>
            </w:r>
          </w:p>
        </w:tc>
      </w:tr>
      <w:tr w14:paraId="4C05A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A02C525">
            <w:r>
              <w:rPr>
                <w:rFonts w:ascii="Noto Sans CJK SC" w:hAnsi="Noto Sans CJK SC" w:eastAsia="Noto Sans CJK SC"/>
                <w:b w:val="0"/>
                <w:sz w:val="18"/>
              </w:rPr>
              <w:t>过去7天中等强度活动</w:t>
            </w:r>
          </w:p>
        </w:tc>
        <w:tc>
          <w:tcPr>
            <w:tcW w:w="7143" w:type="dxa"/>
            <w:vAlign w:val="center"/>
          </w:tcPr>
          <w:p w14:paraId="5CFE21F5">
            <w:r>
              <w:rPr>
                <w:rFonts w:ascii="Noto Sans CJK SC" w:hAnsi="Noto Sans CJK SC" w:eastAsia="Noto Sans CJK SC"/>
                <w:b w:val="0"/>
                <w:sz w:val="18"/>
              </w:rPr>
              <w:t>□没有  □有，____天/周，每天合计____分钟</w:t>
            </w:r>
          </w:p>
        </w:tc>
      </w:tr>
      <w:tr w14:paraId="1B48D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DA51FEE">
            <w:r>
              <w:rPr>
                <w:rFonts w:ascii="Noto Sans CJK SC" w:hAnsi="Noto Sans CJK SC" w:eastAsia="Noto Sans CJK SC"/>
                <w:b w:val="0"/>
                <w:sz w:val="18"/>
              </w:rPr>
              <w:t>过去7天步行&gt;10分钟</w:t>
            </w:r>
          </w:p>
        </w:tc>
        <w:tc>
          <w:tcPr>
            <w:tcW w:w="7143" w:type="dxa"/>
            <w:vAlign w:val="center"/>
          </w:tcPr>
          <w:p w14:paraId="61C019CF">
            <w:r>
              <w:rPr>
                <w:rFonts w:ascii="Noto Sans CJK SC" w:hAnsi="Noto Sans CJK SC" w:eastAsia="Noto Sans CJK SC"/>
                <w:b w:val="0"/>
                <w:sz w:val="18"/>
              </w:rPr>
              <w:t>□没有  □有，____天/周，每天合计____分钟</w:t>
            </w:r>
          </w:p>
        </w:tc>
      </w:tr>
      <w:tr w14:paraId="49D01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439433A">
            <w:r>
              <w:rPr>
                <w:rFonts w:ascii="Noto Sans CJK SC" w:hAnsi="Noto Sans CJK SC" w:eastAsia="Noto Sans CJK SC"/>
                <w:b w:val="0"/>
                <w:sz w:val="18"/>
              </w:rPr>
              <w:t>过去7天每日静坐时间</w:t>
            </w:r>
          </w:p>
        </w:tc>
        <w:tc>
          <w:tcPr>
            <w:tcW w:w="7143" w:type="dxa"/>
            <w:vAlign w:val="center"/>
          </w:tcPr>
          <w:p w14:paraId="3CB328E7">
            <w:r>
              <w:rPr>
                <w:rFonts w:ascii="Noto Sans CJK SC" w:hAnsi="Noto Sans CJK SC" w:eastAsia="Noto Sans CJK SC"/>
                <w:b w:val="0"/>
                <w:sz w:val="18"/>
              </w:rPr>
              <w:t>平均____小时/天</w:t>
            </w:r>
          </w:p>
        </w:tc>
      </w:tr>
      <w:tr w14:paraId="65F53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9C73A7E">
            <w:r>
              <w:rPr>
                <w:rFonts w:ascii="Noto Sans CJK SC" w:hAnsi="Noto Sans CJK SC" w:eastAsia="Noto Sans CJK SC"/>
                <w:b w:val="0"/>
                <w:sz w:val="18"/>
              </w:rPr>
              <w:t>是否有久坐习惯</w:t>
            </w:r>
          </w:p>
        </w:tc>
        <w:tc>
          <w:tcPr>
            <w:tcW w:w="7143" w:type="dxa"/>
            <w:vAlign w:val="center"/>
          </w:tcPr>
          <w:p w14:paraId="4C62F273">
            <w:r>
              <w:rPr>
                <w:rFonts w:ascii="Noto Sans CJK SC" w:hAnsi="Noto Sans CJK SC" w:eastAsia="Noto Sans CJK SC"/>
                <w:b w:val="0"/>
                <w:sz w:val="18"/>
              </w:rPr>
              <w:t>□否  □是；通常久坐____小时/天</w:t>
            </w:r>
          </w:p>
        </w:tc>
      </w:tr>
    </w:tbl>
    <w:p w14:paraId="17CE785D">
      <w:r>
        <w:br w:type="page"/>
      </w:r>
    </w:p>
    <w:p w14:paraId="3A0C28A8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基线服药情况</w:t>
      </w:r>
    </w:p>
    <w:p w14:paraId="0EA829D4">
      <w:pPr>
        <w:spacing w:after="60"/>
        <w:ind w:left="170"/>
      </w:pPr>
      <w:r>
        <w:rPr>
          <w:rFonts w:ascii="Noto Sans CJK SC" w:hAnsi="Noto Sans CJK SC" w:eastAsia="Noto Sans CJK SC"/>
          <w:sz w:val="18"/>
        </w:rPr>
        <w:t>记录近1-2个月内规律使用药物；如药物类别不确定，可填写通用名/商品名，并由研究医生后续编码。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191"/>
        <w:gridCol w:w="6293"/>
      </w:tblGrid>
      <w:tr w14:paraId="33F9C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9EAF7"/>
            <w:vAlign w:val="center"/>
          </w:tcPr>
          <w:p w14:paraId="49A8AE23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用途/类别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14BE8F93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是否服用</w:t>
            </w:r>
          </w:p>
        </w:tc>
        <w:tc>
          <w:tcPr>
            <w:tcW w:w="6293" w:type="dxa"/>
            <w:shd w:val="clear" w:color="auto" w:fill="D9EAF7"/>
            <w:vAlign w:val="center"/>
          </w:tcPr>
          <w:p w14:paraId="518C6F95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药物种类或名称（可多选/填写）</w:t>
            </w:r>
          </w:p>
        </w:tc>
      </w:tr>
      <w:tr w14:paraId="4F9C1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1C4DA79A">
            <w:r>
              <w:rPr>
                <w:rFonts w:ascii="Noto Sans CJK SC" w:hAnsi="Noto Sans CJK SC" w:eastAsia="Noto Sans CJK SC"/>
                <w:b w:val="0"/>
                <w:sz w:val="18"/>
              </w:rPr>
              <w:t>降压药</w:t>
            </w:r>
          </w:p>
        </w:tc>
        <w:tc>
          <w:tcPr>
            <w:tcW w:w="1191" w:type="dxa"/>
            <w:vAlign w:val="center"/>
          </w:tcPr>
          <w:p w14:paraId="13D5256D">
            <w:r>
              <w:rPr>
                <w:rFonts w:ascii="Noto Sans CJK SC" w:hAnsi="Noto Sans CJK SC" w:eastAsia="Noto Sans CJK SC"/>
                <w:b w:val="0"/>
                <w:sz w:val="18"/>
              </w:rPr>
              <w:t>□否 □是</w:t>
            </w:r>
          </w:p>
        </w:tc>
        <w:tc>
          <w:tcPr>
            <w:tcW w:w="6293" w:type="dxa"/>
            <w:vAlign w:val="center"/>
          </w:tcPr>
          <w:p w14:paraId="549D477B">
            <w:r>
              <w:rPr>
                <w:rFonts w:ascii="Noto Sans CJK SC" w:hAnsi="Noto Sans CJK SC" w:eastAsia="Noto Sans CJK SC"/>
                <w:b w:val="0"/>
                <w:sz w:val="17"/>
              </w:rPr>
              <w:t>□ACEI □ARB □β受体阻滞剂 □钙通道阻滞剂 □利尿剂 □α受体阻滞剂 □其他________</w:t>
            </w:r>
          </w:p>
        </w:tc>
      </w:tr>
      <w:tr w14:paraId="59592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91454C4">
            <w:r>
              <w:rPr>
                <w:rFonts w:ascii="Noto Sans CJK SC" w:hAnsi="Noto Sans CJK SC" w:eastAsia="Noto Sans CJK SC"/>
                <w:b w:val="0"/>
                <w:sz w:val="18"/>
              </w:rPr>
              <w:t>降糖药</w:t>
            </w:r>
          </w:p>
        </w:tc>
        <w:tc>
          <w:tcPr>
            <w:tcW w:w="1191" w:type="dxa"/>
            <w:vAlign w:val="center"/>
          </w:tcPr>
          <w:p w14:paraId="09730B4B">
            <w:r>
              <w:rPr>
                <w:rFonts w:ascii="Noto Sans CJK SC" w:hAnsi="Noto Sans CJK SC" w:eastAsia="Noto Sans CJK SC"/>
                <w:b w:val="0"/>
                <w:sz w:val="18"/>
              </w:rPr>
              <w:t>□否 □是</w:t>
            </w:r>
          </w:p>
        </w:tc>
        <w:tc>
          <w:tcPr>
            <w:tcW w:w="6293" w:type="dxa"/>
            <w:vAlign w:val="center"/>
          </w:tcPr>
          <w:p w14:paraId="0A54AA28">
            <w:r>
              <w:rPr>
                <w:rFonts w:ascii="Noto Sans CJK SC" w:hAnsi="Noto Sans CJK SC" w:eastAsia="Noto Sans CJK SC"/>
                <w:b w:val="0"/>
                <w:sz w:val="17"/>
              </w:rPr>
              <w:t>□磺脲类 □双胍类 □α-葡萄糖苷酶抑制剂 □格列奈类 □噻唑烷二酮类 □DPP-4抑制剂 □SGLT2抑制剂 □GLP-1RA □胰岛素 □其他________</w:t>
            </w:r>
          </w:p>
        </w:tc>
      </w:tr>
      <w:tr w14:paraId="24529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D4D71A5">
            <w:r>
              <w:rPr>
                <w:rFonts w:ascii="Noto Sans CJK SC" w:hAnsi="Noto Sans CJK SC" w:eastAsia="Noto Sans CJK SC"/>
                <w:b w:val="0"/>
                <w:sz w:val="18"/>
              </w:rPr>
              <w:t>降脂药</w:t>
            </w:r>
          </w:p>
        </w:tc>
        <w:tc>
          <w:tcPr>
            <w:tcW w:w="1191" w:type="dxa"/>
            <w:vAlign w:val="center"/>
          </w:tcPr>
          <w:p w14:paraId="44A9CA7E">
            <w:r>
              <w:rPr>
                <w:rFonts w:ascii="Noto Sans CJK SC" w:hAnsi="Noto Sans CJK SC" w:eastAsia="Noto Sans CJK SC"/>
                <w:b w:val="0"/>
                <w:sz w:val="18"/>
              </w:rPr>
              <w:t>□否 □是</w:t>
            </w:r>
          </w:p>
        </w:tc>
        <w:tc>
          <w:tcPr>
            <w:tcW w:w="6293" w:type="dxa"/>
            <w:vAlign w:val="center"/>
          </w:tcPr>
          <w:p w14:paraId="1EB42069">
            <w:r>
              <w:rPr>
                <w:rFonts w:ascii="Noto Sans CJK SC" w:hAnsi="Noto Sans CJK SC" w:eastAsia="Noto Sans CJK SC"/>
                <w:b w:val="0"/>
                <w:sz w:val="18"/>
              </w:rPr>
              <w:t>□他汀类 □贝特类 □依折麦布 □PCSK9抑制剂 □其他________</w:t>
            </w:r>
          </w:p>
        </w:tc>
      </w:tr>
      <w:tr w14:paraId="3A0F9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9FB87A7">
            <w:pPr>
              <w:rPr>
                <w:rFonts w:hint="default" w:ascii="Noto Sans CJK SC" w:hAnsi="Noto Sans CJK SC" w:eastAsia="宋体"/>
                <w:b w:val="0"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sz w:val="18"/>
                <w:lang w:val="en-US" w:eastAsia="zh-CN"/>
              </w:rPr>
              <w:t>支气管舒张剂/激素类吸入剂</w:t>
            </w:r>
          </w:p>
        </w:tc>
        <w:tc>
          <w:tcPr>
            <w:tcW w:w="1191" w:type="dxa"/>
            <w:vAlign w:val="center"/>
          </w:tcPr>
          <w:p w14:paraId="3BA416F3">
            <w:pPr>
              <w:rPr>
                <w:rFonts w:ascii="Noto Sans CJK SC" w:hAnsi="Noto Sans CJK SC" w:eastAsia="Noto Sans CJK SC"/>
                <w:b w:val="0"/>
                <w:sz w:val="18"/>
              </w:rPr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□否 □是</w:t>
            </w:r>
          </w:p>
        </w:tc>
        <w:tc>
          <w:tcPr>
            <w:tcW w:w="6293" w:type="dxa"/>
            <w:vAlign w:val="center"/>
          </w:tcPr>
          <w:p w14:paraId="5DCED861">
            <w:pPr>
              <w:rPr>
                <w:rFonts w:ascii="Noto Sans CJK SC" w:hAnsi="Noto Sans CJK SC" w:eastAsia="Noto Sans CJK SC"/>
                <w:b w:val="0"/>
                <w:sz w:val="17"/>
              </w:rPr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沙丁胺醇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□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复方异丙托溴铵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□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布地奈德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</w:t>
            </w:r>
            <w:bookmarkStart w:id="0" w:name="_GoBack"/>
            <w:bookmarkEnd w:id="0"/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□其他________</w:t>
            </w:r>
          </w:p>
        </w:tc>
      </w:tr>
      <w:tr w14:paraId="165A8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16B7016">
            <w:r>
              <w:rPr>
                <w:rFonts w:ascii="Noto Sans CJK SC" w:hAnsi="Noto Sans CJK SC" w:eastAsia="Noto Sans CJK SC"/>
                <w:b w:val="0"/>
                <w:sz w:val="18"/>
              </w:rPr>
              <w:t>抗血小板/抗凝药</w:t>
            </w:r>
          </w:p>
        </w:tc>
        <w:tc>
          <w:tcPr>
            <w:tcW w:w="1191" w:type="dxa"/>
            <w:vAlign w:val="center"/>
          </w:tcPr>
          <w:p w14:paraId="499BD1E8">
            <w:r>
              <w:rPr>
                <w:rFonts w:ascii="Noto Sans CJK SC" w:hAnsi="Noto Sans CJK SC" w:eastAsia="Noto Sans CJK SC"/>
                <w:b w:val="0"/>
                <w:sz w:val="18"/>
              </w:rPr>
              <w:t>□否 □是</w:t>
            </w:r>
          </w:p>
        </w:tc>
        <w:tc>
          <w:tcPr>
            <w:tcW w:w="6293" w:type="dxa"/>
            <w:vAlign w:val="center"/>
          </w:tcPr>
          <w:p w14:paraId="0F59157D">
            <w:r>
              <w:rPr>
                <w:rFonts w:ascii="Noto Sans CJK SC" w:hAnsi="Noto Sans CJK SC" w:eastAsia="Noto Sans CJK SC"/>
                <w:b w:val="0"/>
                <w:sz w:val="17"/>
              </w:rPr>
              <w:t>□阿司匹林 □氯吡格雷 □华法林 □利伐沙班/阿哌沙班等NOAC □其他________</w:t>
            </w:r>
          </w:p>
        </w:tc>
      </w:tr>
      <w:tr w14:paraId="2476F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D6E11E2">
            <w:r>
              <w:rPr>
                <w:rFonts w:ascii="Noto Sans CJK SC" w:hAnsi="Noto Sans CJK SC" w:eastAsia="Noto Sans CJK SC"/>
                <w:b w:val="0"/>
                <w:sz w:val="18"/>
              </w:rPr>
              <w:t>心脏相关药物</w:t>
            </w:r>
          </w:p>
        </w:tc>
        <w:tc>
          <w:tcPr>
            <w:tcW w:w="1191" w:type="dxa"/>
            <w:vAlign w:val="center"/>
          </w:tcPr>
          <w:p w14:paraId="59086C3B">
            <w:r>
              <w:rPr>
                <w:rFonts w:ascii="Noto Sans CJK SC" w:hAnsi="Noto Sans CJK SC" w:eastAsia="Noto Sans CJK SC"/>
                <w:b w:val="0"/>
                <w:sz w:val="18"/>
              </w:rPr>
              <w:t>□否 □是</w:t>
            </w:r>
          </w:p>
        </w:tc>
        <w:tc>
          <w:tcPr>
            <w:tcW w:w="6293" w:type="dxa"/>
            <w:vAlign w:val="center"/>
          </w:tcPr>
          <w:p w14:paraId="2E5872C1">
            <w:r>
              <w:rPr>
                <w:rFonts w:ascii="Noto Sans CJK SC" w:hAnsi="Noto Sans CJK SC" w:eastAsia="Noto Sans CJK SC"/>
                <w:b w:val="0"/>
                <w:sz w:val="18"/>
              </w:rPr>
              <w:t>□硝酸酯类 □地高辛 □胺碘酮 □地尔硫卓/维拉帕米 □其他________</w:t>
            </w:r>
          </w:p>
        </w:tc>
      </w:tr>
      <w:tr w14:paraId="2D11A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0EC1A66">
            <w:r>
              <w:rPr>
                <w:rFonts w:ascii="Noto Sans CJK SC" w:hAnsi="Noto Sans CJK SC" w:eastAsia="Noto Sans CJK SC"/>
                <w:b w:val="0"/>
                <w:sz w:val="18"/>
              </w:rPr>
              <w:t>镇静催眠药</w:t>
            </w:r>
          </w:p>
        </w:tc>
        <w:tc>
          <w:tcPr>
            <w:tcW w:w="1191" w:type="dxa"/>
            <w:vAlign w:val="center"/>
          </w:tcPr>
          <w:p w14:paraId="7E46D5B2">
            <w:r>
              <w:rPr>
                <w:rFonts w:ascii="Noto Sans CJK SC" w:hAnsi="Noto Sans CJK SC" w:eastAsia="Noto Sans CJK SC"/>
                <w:b w:val="0"/>
                <w:sz w:val="18"/>
              </w:rPr>
              <w:t>□否 □是</w:t>
            </w:r>
          </w:p>
        </w:tc>
        <w:tc>
          <w:tcPr>
            <w:tcW w:w="6293" w:type="dxa"/>
            <w:vAlign w:val="center"/>
          </w:tcPr>
          <w:p w14:paraId="6E4F98D2">
            <w:r>
              <w:rPr>
                <w:rFonts w:ascii="Noto Sans CJK SC" w:hAnsi="Noto Sans CJK SC" w:eastAsia="Noto Sans CJK SC"/>
                <w:b w:val="0"/>
                <w:sz w:val="18"/>
              </w:rPr>
              <w:t>名称：________________</w:t>
            </w:r>
          </w:p>
        </w:tc>
      </w:tr>
      <w:tr w14:paraId="12F82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876C281">
            <w:r>
              <w:rPr>
                <w:rFonts w:ascii="Noto Sans CJK SC" w:hAnsi="Noto Sans CJK SC" w:eastAsia="Noto Sans CJK SC"/>
                <w:b w:val="0"/>
                <w:sz w:val="18"/>
              </w:rPr>
              <w:t>抗抑郁/抗焦虑药</w:t>
            </w:r>
          </w:p>
        </w:tc>
        <w:tc>
          <w:tcPr>
            <w:tcW w:w="1191" w:type="dxa"/>
            <w:vAlign w:val="center"/>
          </w:tcPr>
          <w:p w14:paraId="3C41DBC1">
            <w:r>
              <w:rPr>
                <w:rFonts w:ascii="Noto Sans CJK SC" w:hAnsi="Noto Sans CJK SC" w:eastAsia="Noto Sans CJK SC"/>
                <w:b w:val="0"/>
                <w:sz w:val="18"/>
              </w:rPr>
              <w:t>□否 □是</w:t>
            </w:r>
          </w:p>
        </w:tc>
        <w:tc>
          <w:tcPr>
            <w:tcW w:w="6293" w:type="dxa"/>
            <w:vAlign w:val="center"/>
          </w:tcPr>
          <w:p w14:paraId="2707F974">
            <w:r>
              <w:rPr>
                <w:rFonts w:ascii="Noto Sans CJK SC" w:hAnsi="Noto Sans CJK SC" w:eastAsia="Noto Sans CJK SC"/>
                <w:b w:val="0"/>
                <w:sz w:val="18"/>
              </w:rPr>
              <w:t>名称：________________</w:t>
            </w:r>
          </w:p>
        </w:tc>
      </w:tr>
      <w:tr w14:paraId="0D769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41B943D">
            <w:r>
              <w:rPr>
                <w:rFonts w:ascii="Noto Sans CJK SC" w:hAnsi="Noto Sans CJK SC" w:eastAsia="Noto Sans CJK SC"/>
                <w:b w:val="0"/>
                <w:sz w:val="18"/>
              </w:rPr>
              <w:t>抗痴呆/改善认知药物</w:t>
            </w:r>
          </w:p>
        </w:tc>
        <w:tc>
          <w:tcPr>
            <w:tcW w:w="1191" w:type="dxa"/>
            <w:vAlign w:val="center"/>
          </w:tcPr>
          <w:p w14:paraId="7039BAA2">
            <w:r>
              <w:rPr>
                <w:rFonts w:ascii="Noto Sans CJK SC" w:hAnsi="Noto Sans CJK SC" w:eastAsia="Noto Sans CJK SC"/>
                <w:b w:val="0"/>
                <w:sz w:val="18"/>
              </w:rPr>
              <w:t>□否 □是</w:t>
            </w:r>
          </w:p>
        </w:tc>
        <w:tc>
          <w:tcPr>
            <w:tcW w:w="6293" w:type="dxa"/>
            <w:vAlign w:val="center"/>
          </w:tcPr>
          <w:p w14:paraId="19CB8620">
            <w:r>
              <w:rPr>
                <w:rFonts w:ascii="Noto Sans CJK SC" w:hAnsi="Noto Sans CJK SC" w:eastAsia="Noto Sans CJK SC"/>
                <w:b w:val="0"/>
                <w:sz w:val="18"/>
              </w:rPr>
              <w:t>□多奈哌齐 □美金刚 □卡巴拉汀 □加兰他敏 □其他________</w:t>
            </w:r>
          </w:p>
        </w:tc>
      </w:tr>
      <w:tr w14:paraId="2D5F5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3740DB3D">
            <w:r>
              <w:rPr>
                <w:rFonts w:ascii="Noto Sans CJK SC" w:hAnsi="Noto Sans CJK SC" w:eastAsia="Noto Sans CJK SC"/>
                <w:b w:val="0"/>
                <w:sz w:val="18"/>
              </w:rPr>
              <w:t>骨质疏松/钙剂/维生素D</w:t>
            </w:r>
          </w:p>
        </w:tc>
        <w:tc>
          <w:tcPr>
            <w:tcW w:w="1191" w:type="dxa"/>
            <w:vAlign w:val="center"/>
          </w:tcPr>
          <w:p w14:paraId="71004776">
            <w:r>
              <w:rPr>
                <w:rFonts w:ascii="Noto Sans CJK SC" w:hAnsi="Noto Sans CJK SC" w:eastAsia="Noto Sans CJK SC"/>
                <w:b w:val="0"/>
                <w:sz w:val="18"/>
              </w:rPr>
              <w:t>□否 □是</w:t>
            </w:r>
          </w:p>
        </w:tc>
        <w:tc>
          <w:tcPr>
            <w:tcW w:w="6293" w:type="dxa"/>
            <w:vAlign w:val="center"/>
          </w:tcPr>
          <w:p w14:paraId="6A2FD987">
            <w:r>
              <w:rPr>
                <w:rFonts w:ascii="Noto Sans CJK SC" w:hAnsi="Noto Sans CJK SC" w:eastAsia="Noto Sans CJK SC"/>
                <w:b w:val="0"/>
                <w:sz w:val="18"/>
              </w:rPr>
              <w:t>□钙剂 □普通维生素D □活性维生素D □双膦酸盐 □其他________</w:t>
            </w:r>
          </w:p>
        </w:tc>
      </w:tr>
      <w:tr w14:paraId="08781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B382E69">
            <w:r>
              <w:rPr>
                <w:rFonts w:ascii="Noto Sans CJK SC" w:hAnsi="Noto Sans CJK SC" w:eastAsia="Noto Sans CJK SC"/>
                <w:b w:val="0"/>
                <w:sz w:val="18"/>
              </w:rPr>
              <w:t>止痛/抗炎/尿酸异常药物</w:t>
            </w:r>
          </w:p>
        </w:tc>
        <w:tc>
          <w:tcPr>
            <w:tcW w:w="1191" w:type="dxa"/>
            <w:vAlign w:val="center"/>
          </w:tcPr>
          <w:p w14:paraId="6E72660B">
            <w:r>
              <w:rPr>
                <w:rFonts w:ascii="Noto Sans CJK SC" w:hAnsi="Noto Sans CJK SC" w:eastAsia="Noto Sans CJK SC"/>
                <w:b w:val="0"/>
                <w:sz w:val="18"/>
              </w:rPr>
              <w:t>□否 □是</w:t>
            </w:r>
          </w:p>
        </w:tc>
        <w:tc>
          <w:tcPr>
            <w:tcW w:w="6293" w:type="dxa"/>
            <w:vAlign w:val="center"/>
          </w:tcPr>
          <w:p w14:paraId="6FF5C182">
            <w:r>
              <w:rPr>
                <w:rFonts w:ascii="Noto Sans CJK SC" w:hAnsi="Noto Sans CJK SC" w:eastAsia="Noto Sans CJK SC"/>
                <w:b w:val="0"/>
                <w:sz w:val="17"/>
              </w:rPr>
              <w:t>□NSAIDs □对乙酰氨基酚 □别嘌醇 □非布司他 □秋水仙碱 □其他________</w:t>
            </w:r>
          </w:p>
        </w:tc>
      </w:tr>
      <w:tr w14:paraId="4F90A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135C0F1D">
            <w:r>
              <w:rPr>
                <w:rFonts w:ascii="Noto Sans CJK SC" w:hAnsi="Noto Sans CJK SC" w:eastAsia="Noto Sans CJK SC"/>
                <w:b w:val="0"/>
                <w:sz w:val="18"/>
              </w:rPr>
              <w:t>其他长期药物</w:t>
            </w:r>
          </w:p>
        </w:tc>
        <w:tc>
          <w:tcPr>
            <w:tcW w:w="1191" w:type="dxa"/>
            <w:vAlign w:val="center"/>
          </w:tcPr>
          <w:p w14:paraId="0E3B97CD">
            <w:r>
              <w:rPr>
                <w:rFonts w:ascii="Noto Sans CJK SC" w:hAnsi="Noto Sans CJK SC" w:eastAsia="Noto Sans CJK SC"/>
                <w:b w:val="0"/>
                <w:sz w:val="18"/>
              </w:rPr>
              <w:t>□否 □是</w:t>
            </w:r>
          </w:p>
        </w:tc>
        <w:tc>
          <w:tcPr>
            <w:tcW w:w="6293" w:type="dxa"/>
            <w:vAlign w:val="center"/>
          </w:tcPr>
          <w:p w14:paraId="55BD3425">
            <w:r>
              <w:rPr>
                <w:rFonts w:ascii="Noto Sans CJK SC" w:hAnsi="Noto Sans CJK SC" w:eastAsia="Noto Sans CJK SC"/>
                <w:b w:val="0"/>
                <w:sz w:val="17"/>
              </w:rPr>
              <w:t>□甲状腺药物 □抗癫痫药物 □胃药 □抗生素 □营养/维生素补充剂 □其他________</w:t>
            </w:r>
          </w:p>
        </w:tc>
      </w:tr>
      <w:tr w14:paraId="02B16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97A8ECA">
            <w:r>
              <w:rPr>
                <w:rFonts w:ascii="Noto Sans CJK SC" w:hAnsi="Noto Sans CJK SC" w:eastAsia="Noto Sans CJK SC"/>
                <w:b w:val="0"/>
                <w:sz w:val="18"/>
              </w:rPr>
              <w:t>常用药物数量</w:t>
            </w:r>
          </w:p>
        </w:tc>
        <w:tc>
          <w:tcPr>
            <w:tcW w:w="1191" w:type="dxa"/>
            <w:vAlign w:val="center"/>
          </w:tcPr>
          <w:p w14:paraId="7BA66E5E"/>
        </w:tc>
        <w:tc>
          <w:tcPr>
            <w:tcW w:w="6293" w:type="dxa"/>
            <w:vAlign w:val="center"/>
          </w:tcPr>
          <w:p w14:paraId="0486175F">
            <w:r>
              <w:rPr>
                <w:rFonts w:ascii="Noto Sans CJK SC" w:hAnsi="Noto Sans CJK SC" w:eastAsia="Noto Sans CJK SC"/>
                <w:b w:val="0"/>
                <w:sz w:val="18"/>
              </w:rPr>
              <w:t>近1-2个月规律服用药物共____种</w:t>
            </w:r>
          </w:p>
        </w:tc>
      </w:tr>
    </w:tbl>
    <w:p w14:paraId="7EA64DDE">
      <w:r>
        <w:br w:type="page"/>
      </w:r>
    </w:p>
    <w:p w14:paraId="6438BC31">
      <w:pPr>
        <w:pStyle w:val="3"/>
      </w:pPr>
      <w:r>
        <w:rPr>
          <w:rFonts w:ascii="Noto Sans CJK SC" w:hAnsi="Noto Sans CJK SC" w:eastAsia="Noto Sans CJK SC"/>
          <w:b/>
          <w:color w:val="1F4E79"/>
          <w:sz w:val="30"/>
        </w:rPr>
        <w:t>四、T0基线评估</w:t>
      </w:r>
    </w:p>
    <w:p w14:paraId="77206184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T0 基线：身体机能评估</w:t>
      </w:r>
    </w:p>
    <w:p w14:paraId="4C0D4831">
      <w:pPr>
        <w:spacing w:after="60"/>
        <w:ind w:left="170"/>
      </w:pPr>
      <w:r>
        <w:rPr>
          <w:rFonts w:ascii="Noto Sans CJK SC" w:hAnsi="Noto Sans CJK SC" w:eastAsia="Noto Sans CJK SC"/>
          <w:sz w:val="18"/>
        </w:rPr>
        <w:t>记录原始测量值。SPPB总分请按方案/量表评分手册计算；若无法完成某项测试，应填写原因。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143"/>
      </w:tblGrid>
      <w:tr w14:paraId="272DC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27DF2E40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w="7143" w:type="dxa"/>
            <w:shd w:val="clear" w:color="auto" w:fill="D9EAF7"/>
            <w:vAlign w:val="center"/>
          </w:tcPr>
          <w:p w14:paraId="03C0A387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记录内容</w:t>
            </w:r>
          </w:p>
        </w:tc>
      </w:tr>
      <w:tr w14:paraId="49872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9C38A7C">
            <w:r>
              <w:rPr>
                <w:rFonts w:ascii="Noto Sans CJK SC" w:hAnsi="Noto Sans CJK SC" w:eastAsia="Noto Sans CJK SC"/>
                <w:b w:val="0"/>
                <w:sz w:val="18"/>
              </w:rPr>
              <w:t>人体围度指标</w:t>
            </w:r>
          </w:p>
        </w:tc>
        <w:tc>
          <w:tcPr>
            <w:tcW w:w="7143" w:type="dxa"/>
            <w:vAlign w:val="center"/>
          </w:tcPr>
          <w:p w14:paraId="7348A24A">
            <w:r>
              <w:rPr>
                <w:rFonts w:ascii="Noto Sans CJK SC" w:hAnsi="Noto Sans CJK SC" w:eastAsia="Noto Sans CJK SC"/>
                <w:b w:val="0"/>
                <w:sz w:val="17"/>
              </w:rPr>
              <w:t>颈围____cm；中臂围____cm；腰围____cm；臀围____cm；小腿围____cm</w:t>
            </w:r>
          </w:p>
        </w:tc>
      </w:tr>
      <w:tr w14:paraId="5816B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CBAC82C">
            <w:r>
              <w:rPr>
                <w:rFonts w:ascii="Noto Sans CJK SC" w:hAnsi="Noto Sans CJK SC" w:eastAsia="Noto Sans CJK SC"/>
                <w:b w:val="0"/>
                <w:sz w:val="18"/>
              </w:rPr>
              <w:t>SPPB：平衡测试</w:t>
            </w:r>
          </w:p>
        </w:tc>
        <w:tc>
          <w:tcPr>
            <w:tcW w:w="7143" w:type="dxa"/>
            <w:vAlign w:val="center"/>
          </w:tcPr>
          <w:p w14:paraId="542F591F">
            <w:r>
              <w:rPr>
                <w:rFonts w:ascii="Noto Sans CJK SC" w:hAnsi="Noto Sans CJK SC" w:eastAsia="Noto Sans CJK SC"/>
                <w:b w:val="0"/>
                <w:sz w:val="17"/>
              </w:rPr>
              <w:t>并脚站立10秒：□能 □不能，实际____秒；半串联站立10秒：□能 □不能，实际____秒；串联站立10秒：□能 □不能，实际____秒；平衡得分____/4</w:t>
            </w:r>
          </w:p>
        </w:tc>
      </w:tr>
      <w:tr w14:paraId="5FC49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69AE448">
            <w:r>
              <w:rPr>
                <w:rFonts w:ascii="Noto Sans CJK SC" w:hAnsi="Noto Sans CJK SC" w:eastAsia="Noto Sans CJK SC"/>
                <w:b w:val="0"/>
                <w:sz w:val="18"/>
              </w:rPr>
              <w:t>SPPB：4米通常步行速度测试</w:t>
            </w:r>
          </w:p>
        </w:tc>
        <w:tc>
          <w:tcPr>
            <w:tcW w:w="7143" w:type="dxa"/>
            <w:vAlign w:val="center"/>
          </w:tcPr>
          <w:p w14:paraId="69025654">
            <w:r>
              <w:rPr>
                <w:rFonts w:ascii="Noto Sans CJK SC" w:hAnsi="Noto Sans CJK SC" w:eastAsia="Noto Sans CJK SC"/>
                <w:b w:val="0"/>
                <w:sz w:val="17"/>
              </w:rPr>
              <w:t>第1次____秒；第2次____秒；取较快时间____秒；4米步速____m/s；辅助工具：□无 □有，类型________；步速得分____/4</w:t>
            </w:r>
          </w:p>
        </w:tc>
      </w:tr>
      <w:tr w14:paraId="7A353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B55D626">
            <w:r>
              <w:rPr>
                <w:rFonts w:ascii="Noto Sans CJK SC" w:hAnsi="Noto Sans CJK SC" w:eastAsia="Noto Sans CJK SC"/>
                <w:b w:val="0"/>
                <w:sz w:val="18"/>
              </w:rPr>
              <w:t>SPPB：5次坐立起测试</w:t>
            </w:r>
          </w:p>
        </w:tc>
        <w:tc>
          <w:tcPr>
            <w:tcW w:w="7143" w:type="dxa"/>
            <w:vAlign w:val="center"/>
          </w:tcPr>
          <w:p w14:paraId="4EB08087">
            <w:r>
              <w:rPr>
                <w:rFonts w:ascii="Noto Sans CJK SC" w:hAnsi="Noto Sans CJK SC" w:eastAsia="Noto Sans CJK SC"/>
                <w:b w:val="0"/>
                <w:sz w:val="17"/>
              </w:rPr>
              <w:t>完成时间____秒；□不能完成5次，可完成____次；原因________；坐立起得分____/4</w:t>
            </w:r>
          </w:p>
        </w:tc>
      </w:tr>
      <w:tr w14:paraId="37122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27A955F">
            <w:r>
              <w:rPr>
                <w:rFonts w:ascii="Noto Sans CJK SC" w:hAnsi="Noto Sans CJK SC" w:eastAsia="Noto Sans CJK SC"/>
                <w:b w:val="0"/>
                <w:sz w:val="18"/>
              </w:rPr>
              <w:t>SPPB总分</w:t>
            </w:r>
          </w:p>
        </w:tc>
        <w:tc>
          <w:tcPr>
            <w:tcW w:w="7143" w:type="dxa"/>
            <w:vAlign w:val="center"/>
          </w:tcPr>
          <w:p w14:paraId="72E7C332">
            <w:r>
              <w:rPr>
                <w:rFonts w:ascii="Noto Sans CJK SC" w:hAnsi="Noto Sans CJK SC" w:eastAsia="Noto Sans CJK SC"/>
                <w:b w:val="0"/>
                <w:sz w:val="18"/>
              </w:rPr>
              <w:t>____/12</w:t>
            </w:r>
          </w:p>
        </w:tc>
      </w:tr>
      <w:tr w14:paraId="40500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037DD0C">
            <w:r>
              <w:rPr>
                <w:rFonts w:ascii="Noto Sans CJK SC" w:hAnsi="Noto Sans CJK SC" w:eastAsia="Noto Sans CJK SC"/>
                <w:b w:val="0"/>
                <w:sz w:val="18"/>
              </w:rPr>
              <w:t>计时起立行走测试（TUG）</w:t>
            </w:r>
          </w:p>
        </w:tc>
        <w:tc>
          <w:tcPr>
            <w:tcW w:w="7143" w:type="dxa"/>
            <w:vAlign w:val="center"/>
          </w:tcPr>
          <w:p w14:paraId="15C0505F">
            <w:r>
              <w:rPr>
                <w:rFonts w:ascii="Noto Sans CJK SC" w:hAnsi="Noto Sans CJK SC" w:eastAsia="Noto Sans CJK SC"/>
                <w:b w:val="0"/>
                <w:sz w:val="18"/>
              </w:rPr>
              <w:t>时间____秒；□不能完成，原因________________</w:t>
            </w:r>
          </w:p>
        </w:tc>
      </w:tr>
      <w:tr w14:paraId="0AE18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26EF51B">
            <w:r>
              <w:rPr>
                <w:rFonts w:ascii="Noto Sans CJK SC" w:hAnsi="Noto Sans CJK SC" w:eastAsia="Noto Sans CJK SC"/>
                <w:b w:val="0"/>
                <w:sz w:val="18"/>
              </w:rPr>
              <w:t>握力</w:t>
            </w:r>
          </w:p>
        </w:tc>
        <w:tc>
          <w:tcPr>
            <w:tcW w:w="7143" w:type="dxa"/>
            <w:vAlign w:val="center"/>
          </w:tcPr>
          <w:p w14:paraId="7637ED57">
            <w:r>
              <w:rPr>
                <w:rFonts w:ascii="Noto Sans CJK SC" w:hAnsi="Noto Sans CJK SC" w:eastAsia="Noto Sans CJK SC"/>
                <w:b w:val="0"/>
                <w:sz w:val="17"/>
              </w:rPr>
              <w:t>测试手：□左手 □右手；动静脉瘘/外伤/疼痛等影响：□无 □有，说明________；第1次____kg；第2次____kg；第3次____kg；最大值____kg</w:t>
            </w:r>
          </w:p>
        </w:tc>
      </w:tr>
      <w:tr w14:paraId="70725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4B0A473">
            <w:r>
              <w:rPr>
                <w:rFonts w:ascii="Noto Sans CJK SC" w:hAnsi="Noto Sans CJK SC" w:eastAsia="Noto Sans CJK SC"/>
                <w:b w:val="0"/>
                <w:sz w:val="18"/>
              </w:rPr>
              <w:t>15英尺/4.57米通常步行时间（如方案要求）</w:t>
            </w:r>
          </w:p>
        </w:tc>
        <w:tc>
          <w:tcPr>
            <w:tcW w:w="7143" w:type="dxa"/>
            <w:vAlign w:val="center"/>
          </w:tcPr>
          <w:p w14:paraId="335F4522">
            <w:r>
              <w:rPr>
                <w:rFonts w:ascii="Noto Sans CJK SC" w:hAnsi="Noto Sans CJK SC" w:eastAsia="Noto Sans CJK SC"/>
                <w:b w:val="0"/>
                <w:sz w:val="18"/>
              </w:rPr>
              <w:t>时间____秒；按方案阈值判定“行走缓慢”：□否 □是</w:t>
            </w:r>
          </w:p>
        </w:tc>
      </w:tr>
      <w:tr w14:paraId="23D39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6175860">
            <w:r>
              <w:rPr>
                <w:rFonts w:ascii="Noto Sans CJK SC" w:hAnsi="Noto Sans CJK SC" w:eastAsia="Noto Sans CJK SC"/>
                <w:b w:val="0"/>
                <w:sz w:val="18"/>
              </w:rPr>
              <w:t>体重下降</w:t>
            </w:r>
          </w:p>
        </w:tc>
        <w:tc>
          <w:tcPr>
            <w:tcW w:w="7143" w:type="dxa"/>
            <w:vAlign w:val="center"/>
          </w:tcPr>
          <w:p w14:paraId="4D5C92EA">
            <w:r>
              <w:rPr>
                <w:rFonts w:ascii="Noto Sans CJK SC" w:hAnsi="Noto Sans CJK SC" w:eastAsia="Noto Sans CJK SC"/>
                <w:b w:val="0"/>
                <w:sz w:val="17"/>
              </w:rPr>
              <w:t>过去1年非故意体重下降&gt;4.5kg或&gt;5%：□否 □是；具体：____kg/____%</w:t>
            </w:r>
          </w:p>
        </w:tc>
      </w:tr>
      <w:tr w14:paraId="2DC54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1328274">
            <w:r>
              <w:rPr>
                <w:rFonts w:ascii="Noto Sans CJK SC" w:hAnsi="Noto Sans CJK SC" w:eastAsia="Noto Sans CJK SC"/>
                <w:b w:val="0"/>
                <w:sz w:val="18"/>
              </w:rPr>
              <w:t>疲乏/耗竭（CES-D相关条目）</w:t>
            </w:r>
          </w:p>
        </w:tc>
        <w:tc>
          <w:tcPr>
            <w:tcW w:w="7143" w:type="dxa"/>
            <w:vAlign w:val="center"/>
          </w:tcPr>
          <w:p w14:paraId="3CD35D7E">
            <w:r>
              <w:rPr>
                <w:rFonts w:ascii="Noto Sans CJK SC" w:hAnsi="Noto Sans CJK SC" w:eastAsia="Noto Sans CJK SC"/>
                <w:b w:val="0"/>
                <w:sz w:val="17"/>
              </w:rPr>
              <w:t>近1周出现天数：□0分&lt;1天 □1分1-2天 □2分3-4天 □3分&gt;4天；按方案判定：□否 □是</w:t>
            </w:r>
          </w:p>
        </w:tc>
      </w:tr>
      <w:tr w14:paraId="261BC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EDACC76">
            <w:r>
              <w:rPr>
                <w:rFonts w:ascii="Noto Sans CJK SC" w:hAnsi="Noto Sans CJK SC" w:eastAsia="Noto Sans CJK SC"/>
                <w:b w:val="0"/>
                <w:sz w:val="18"/>
              </w:rPr>
              <w:t>低体力活动</w:t>
            </w:r>
          </w:p>
        </w:tc>
        <w:tc>
          <w:tcPr>
            <w:tcW w:w="7143" w:type="dxa"/>
            <w:vAlign w:val="center"/>
          </w:tcPr>
          <w:p w14:paraId="1C15C2F3">
            <w:r>
              <w:rPr>
                <w:rFonts w:ascii="Noto Sans CJK SC" w:hAnsi="Noto Sans CJK SC" w:eastAsia="Noto Sans CJK SC"/>
                <w:b w:val="0"/>
                <w:sz w:val="17"/>
              </w:rPr>
              <w:t>按方案/IPAQ或散步时间判定：□否 □是；依据：男性散步&lt;2.5h/周或女性散步&lt;2h/周/其他________</w:t>
            </w:r>
          </w:p>
        </w:tc>
      </w:tr>
      <w:tr w14:paraId="5C68B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3870433">
            <w:r>
              <w:rPr>
                <w:rFonts w:ascii="Noto Sans CJK SC" w:hAnsi="Noto Sans CJK SC" w:eastAsia="Noto Sans CJK SC"/>
                <w:b w:val="0"/>
                <w:sz w:val="18"/>
              </w:rPr>
              <w:t>衰弱判定</w:t>
            </w:r>
          </w:p>
        </w:tc>
        <w:tc>
          <w:tcPr>
            <w:tcW w:w="7143" w:type="dxa"/>
            <w:vAlign w:val="center"/>
          </w:tcPr>
          <w:p w14:paraId="1B695A37">
            <w:r>
              <w:rPr>
                <w:rFonts w:ascii="Noto Sans CJK SC" w:hAnsi="Noto Sans CJK SC" w:eastAsia="Noto Sans CJK SC"/>
                <w:b w:val="0"/>
                <w:sz w:val="17"/>
              </w:rPr>
              <w:t>5项标准阳性数____项；□无衰弱（0项） □衰弱前期（1-2项） □衰弱（≥3项）</w:t>
            </w:r>
          </w:p>
        </w:tc>
      </w:tr>
    </w:tbl>
    <w:p w14:paraId="53B634CB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T0 基线：认知评估（MoCA）</w:t>
      </w:r>
    </w:p>
    <w:p w14:paraId="0F72DC62">
      <w:pPr>
        <w:spacing w:after="60"/>
        <w:ind w:left="170"/>
      </w:pPr>
      <w:r>
        <w:rPr>
          <w:rFonts w:ascii="Noto Sans CJK SC" w:hAnsi="Noto Sans CJK SC" w:eastAsia="Noto Sans CJK SC"/>
          <w:sz w:val="18"/>
        </w:rPr>
        <w:t>请使用研究方案规定且经授权/确认的中文版MoCA量表原表进行测试；本CRF仅记录分项得分与总分。教育年限≤12年时按量表规则加1分，但总分不得超过30分。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1247"/>
        <w:gridCol w:w="850"/>
        <w:gridCol w:w="4762"/>
      </w:tblGrid>
      <w:tr w14:paraId="4DDEB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65" w:type="dxa"/>
            <w:shd w:val="clear" w:color="auto" w:fill="D9EAF7"/>
            <w:vAlign w:val="center"/>
          </w:tcPr>
          <w:p w14:paraId="593E8992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分项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272E659F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原始得分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21E8C2DF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满分</w:t>
            </w:r>
          </w:p>
        </w:tc>
        <w:tc>
          <w:tcPr>
            <w:tcW w:w="4762" w:type="dxa"/>
            <w:shd w:val="clear" w:color="auto" w:fill="D9EAF7"/>
            <w:vAlign w:val="center"/>
          </w:tcPr>
          <w:p w14:paraId="4CED04B7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备注</w:t>
            </w:r>
          </w:p>
        </w:tc>
      </w:tr>
      <w:tr w14:paraId="37999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16A063F4">
            <w:r>
              <w:rPr>
                <w:rFonts w:ascii="Noto Sans CJK SC" w:hAnsi="Noto Sans CJK SC" w:eastAsia="Noto Sans CJK SC"/>
                <w:b w:val="0"/>
                <w:sz w:val="18"/>
              </w:rPr>
              <w:t>视空间与执行功能</w:t>
            </w:r>
          </w:p>
        </w:tc>
        <w:tc>
          <w:tcPr>
            <w:tcW w:w="1247" w:type="dxa"/>
            <w:vAlign w:val="center"/>
          </w:tcPr>
          <w:p w14:paraId="47F79F13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3154F694"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w="4762" w:type="dxa"/>
            <w:vAlign w:val="center"/>
          </w:tcPr>
          <w:p w14:paraId="581E2E34">
            <w:r>
              <w:rPr>
                <w:rFonts w:ascii="Noto Sans CJK SC" w:hAnsi="Noto Sans CJK SC" w:eastAsia="Noto Sans CJK SC"/>
                <w:b w:val="0"/>
                <w:sz w:val="18"/>
              </w:rPr>
              <w:t>复制立方体、画钟表等</w:t>
            </w:r>
          </w:p>
        </w:tc>
      </w:tr>
      <w:tr w14:paraId="6C6DD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0DE2B6B3">
            <w:r>
              <w:rPr>
                <w:rFonts w:ascii="Noto Sans CJK SC" w:hAnsi="Noto Sans CJK SC" w:eastAsia="Noto Sans CJK SC"/>
                <w:b w:val="0"/>
                <w:sz w:val="18"/>
              </w:rPr>
              <w:t>命名</w:t>
            </w:r>
          </w:p>
        </w:tc>
        <w:tc>
          <w:tcPr>
            <w:tcW w:w="1247" w:type="dxa"/>
            <w:vAlign w:val="center"/>
          </w:tcPr>
          <w:p w14:paraId="5C4344A4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4991327E"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w="4762" w:type="dxa"/>
            <w:vAlign w:val="center"/>
          </w:tcPr>
          <w:p w14:paraId="7BECA5EF"/>
        </w:tc>
      </w:tr>
      <w:tr w14:paraId="3F79C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600F4AD8">
            <w:r>
              <w:rPr>
                <w:rFonts w:ascii="Noto Sans CJK SC" w:hAnsi="Noto Sans CJK SC" w:eastAsia="Noto Sans CJK SC"/>
                <w:b w:val="0"/>
                <w:sz w:val="18"/>
              </w:rPr>
              <w:t>注意</w:t>
            </w:r>
          </w:p>
        </w:tc>
        <w:tc>
          <w:tcPr>
            <w:tcW w:w="1247" w:type="dxa"/>
            <w:vAlign w:val="center"/>
          </w:tcPr>
          <w:p w14:paraId="25BB9A5C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0EB1CA84"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w="4762" w:type="dxa"/>
            <w:vAlign w:val="center"/>
          </w:tcPr>
          <w:p w14:paraId="1961C6D0">
            <w:r>
              <w:rPr>
                <w:rFonts w:ascii="Noto Sans CJK SC" w:hAnsi="Noto Sans CJK SC" w:eastAsia="Noto Sans CJK SC"/>
                <w:b w:val="0"/>
                <w:sz w:val="18"/>
              </w:rPr>
              <w:t>数字顺背/倒背、警觉性、连续减7</w:t>
            </w:r>
          </w:p>
        </w:tc>
      </w:tr>
      <w:tr w14:paraId="4173E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54EF98FF">
            <w:r>
              <w:rPr>
                <w:rFonts w:ascii="Noto Sans CJK SC" w:hAnsi="Noto Sans CJK SC" w:eastAsia="Noto Sans CJK SC"/>
                <w:b w:val="0"/>
                <w:sz w:val="18"/>
              </w:rPr>
              <w:t>语言</w:t>
            </w:r>
          </w:p>
        </w:tc>
        <w:tc>
          <w:tcPr>
            <w:tcW w:w="1247" w:type="dxa"/>
            <w:vAlign w:val="center"/>
          </w:tcPr>
          <w:p w14:paraId="522D7A80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2A3D35FC"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w="4762" w:type="dxa"/>
            <w:vAlign w:val="center"/>
          </w:tcPr>
          <w:p w14:paraId="573AA7C5">
            <w:r>
              <w:rPr>
                <w:rFonts w:ascii="Noto Sans CJK SC" w:hAnsi="Noto Sans CJK SC" w:eastAsia="Noto Sans CJK SC"/>
                <w:b w:val="0"/>
                <w:sz w:val="18"/>
              </w:rPr>
              <w:t>句子重复、词语流畅性</w:t>
            </w:r>
          </w:p>
        </w:tc>
      </w:tr>
      <w:tr w14:paraId="68EA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1F5DB36D">
            <w:r>
              <w:rPr>
                <w:rFonts w:ascii="Noto Sans CJK SC" w:hAnsi="Noto Sans CJK SC" w:eastAsia="Noto Sans CJK SC"/>
                <w:b w:val="0"/>
                <w:sz w:val="18"/>
              </w:rPr>
              <w:t>抽象</w:t>
            </w:r>
          </w:p>
        </w:tc>
        <w:tc>
          <w:tcPr>
            <w:tcW w:w="1247" w:type="dxa"/>
            <w:vAlign w:val="center"/>
          </w:tcPr>
          <w:p w14:paraId="1B409A14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4EB58894"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w="4762" w:type="dxa"/>
            <w:vAlign w:val="center"/>
          </w:tcPr>
          <w:p w14:paraId="0BD5D1F5"/>
        </w:tc>
      </w:tr>
      <w:tr w14:paraId="68F5D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7F04DE39">
            <w:r>
              <w:rPr>
                <w:rFonts w:ascii="Noto Sans CJK SC" w:hAnsi="Noto Sans CJK SC" w:eastAsia="Noto Sans CJK SC"/>
                <w:b w:val="0"/>
                <w:sz w:val="18"/>
              </w:rPr>
              <w:t>延迟回忆</w:t>
            </w:r>
          </w:p>
        </w:tc>
        <w:tc>
          <w:tcPr>
            <w:tcW w:w="1247" w:type="dxa"/>
            <w:vAlign w:val="center"/>
          </w:tcPr>
          <w:p w14:paraId="738DC383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5CDF0C94"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w="4762" w:type="dxa"/>
            <w:vAlign w:val="center"/>
          </w:tcPr>
          <w:p w14:paraId="3D35E231">
            <w:r>
              <w:rPr>
                <w:rFonts w:ascii="Noto Sans CJK SC" w:hAnsi="Noto Sans CJK SC" w:eastAsia="Noto Sans CJK SC"/>
                <w:b w:val="0"/>
                <w:sz w:val="18"/>
              </w:rPr>
              <w:t>仅无提示回忆计分；类别/多选提示可另记</w:t>
            </w:r>
          </w:p>
        </w:tc>
      </w:tr>
      <w:tr w14:paraId="64140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750EA4CF">
            <w:r>
              <w:rPr>
                <w:rFonts w:ascii="Noto Sans CJK SC" w:hAnsi="Noto Sans CJK SC" w:eastAsia="Noto Sans CJK SC"/>
                <w:b w:val="0"/>
                <w:sz w:val="18"/>
              </w:rPr>
              <w:t>定向</w:t>
            </w:r>
          </w:p>
        </w:tc>
        <w:tc>
          <w:tcPr>
            <w:tcW w:w="1247" w:type="dxa"/>
            <w:vAlign w:val="center"/>
          </w:tcPr>
          <w:p w14:paraId="3CE94730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77584B36"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w="4762" w:type="dxa"/>
            <w:vAlign w:val="center"/>
          </w:tcPr>
          <w:p w14:paraId="583F92F8">
            <w:r>
              <w:rPr>
                <w:rFonts w:ascii="Noto Sans CJK SC" w:hAnsi="Noto Sans CJK SC" w:eastAsia="Noto Sans CJK SC"/>
                <w:b w:val="0"/>
                <w:sz w:val="18"/>
              </w:rPr>
              <w:t>时间、地点、城市等</w:t>
            </w:r>
          </w:p>
        </w:tc>
      </w:tr>
      <w:tr w14:paraId="48160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2A01FED0">
            <w:r>
              <w:rPr>
                <w:rFonts w:ascii="Noto Sans CJK SC" w:hAnsi="Noto Sans CJK SC" w:eastAsia="Noto Sans CJK SC"/>
                <w:b w:val="0"/>
                <w:sz w:val="18"/>
              </w:rPr>
              <w:t>教育修正加分</w:t>
            </w:r>
          </w:p>
        </w:tc>
        <w:tc>
          <w:tcPr>
            <w:tcW w:w="1247" w:type="dxa"/>
            <w:vAlign w:val="center"/>
          </w:tcPr>
          <w:p w14:paraId="7F8D657E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4970E953"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w="4762" w:type="dxa"/>
            <w:vAlign w:val="center"/>
          </w:tcPr>
          <w:p w14:paraId="62100D97">
            <w:r>
              <w:rPr>
                <w:rFonts w:ascii="Noto Sans CJK SC" w:hAnsi="Noto Sans CJK SC" w:eastAsia="Noto Sans CJK SC"/>
                <w:b w:val="0"/>
                <w:sz w:val="18"/>
              </w:rPr>
              <w:t>教育年限≤12年加1分</w:t>
            </w:r>
          </w:p>
        </w:tc>
      </w:tr>
      <w:tr w14:paraId="65C6C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4CA7D74D">
            <w:r>
              <w:rPr>
                <w:rFonts w:ascii="Noto Sans CJK SC" w:hAnsi="Noto Sans CJK SC" w:eastAsia="Noto Sans CJK SC"/>
                <w:b w:val="0"/>
                <w:sz w:val="18"/>
              </w:rPr>
              <w:t>MoCA总分</w:t>
            </w:r>
          </w:p>
        </w:tc>
        <w:tc>
          <w:tcPr>
            <w:tcW w:w="1247" w:type="dxa"/>
            <w:vAlign w:val="center"/>
          </w:tcPr>
          <w:p w14:paraId="5184C7A3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1A43F0F8">
            <w:r>
              <w:rPr>
                <w:rFonts w:ascii="Noto Sans CJK SC" w:hAnsi="Noto Sans CJK SC" w:eastAsia="Noto Sans CJK SC"/>
                <w:b w:val="0"/>
                <w:sz w:val="18"/>
              </w:rPr>
              <w:t>30</w:t>
            </w:r>
          </w:p>
        </w:tc>
        <w:tc>
          <w:tcPr>
            <w:tcW w:w="4762" w:type="dxa"/>
            <w:vAlign w:val="center"/>
          </w:tcPr>
          <w:p w14:paraId="46B5F3EC">
            <w:r>
              <w:rPr>
                <w:rFonts w:ascii="Noto Sans CJK SC" w:hAnsi="Noto Sans CJK SC" w:eastAsia="Noto Sans CJK SC"/>
                <w:b w:val="0"/>
                <w:sz w:val="18"/>
              </w:rPr>
              <w:t>是否≤22分：□否 □是</w:t>
            </w:r>
          </w:p>
        </w:tc>
      </w:tr>
    </w:tbl>
    <w:p w14:paraId="440504DC">
      <w:r>
        <w:br w:type="page"/>
      </w:r>
    </w:p>
    <w:p w14:paraId="3A484D1B">
      <w:pPr>
        <w:pStyle w:val="3"/>
      </w:pPr>
      <w:r>
        <w:rPr>
          <w:rFonts w:ascii="Noto Sans CJK SC" w:hAnsi="Noto Sans CJK SC" w:eastAsia="Noto Sans CJK SC"/>
          <w:b/>
          <w:color w:val="1F4E79"/>
          <w:sz w:val="30"/>
        </w:rPr>
        <w:t>五、T1 干预12周评估</w:t>
      </w:r>
    </w:p>
    <w:p w14:paraId="176DF646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T1 干预12周：访视信息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803"/>
      </w:tblGrid>
      <w:tr w14:paraId="6535F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5BD80544">
            <w:r>
              <w:rPr>
                <w:rFonts w:ascii="Noto Sans CJK SC" w:hAnsi="Noto Sans CJK SC" w:eastAsia="Noto Sans CJK SC"/>
                <w:b/>
                <w:sz w:val="18"/>
              </w:rPr>
              <w:t>受试者编号</w:t>
            </w:r>
          </w:p>
        </w:tc>
        <w:tc>
          <w:tcPr>
            <w:tcW w:w="6803" w:type="dxa"/>
          </w:tcPr>
          <w:p w14:paraId="4E14BA2E">
            <w:r>
              <w:rPr>
                <w:rFonts w:ascii="Noto Sans CJK SC" w:hAnsi="Noto Sans CJK SC" w:eastAsia="Noto Sans CJK SC"/>
                <w:b w:val="0"/>
                <w:sz w:val="18"/>
              </w:rPr>
              <w:t>________________</w:t>
            </w:r>
          </w:p>
        </w:tc>
      </w:tr>
      <w:tr w14:paraId="3D90E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7C36D0E1">
            <w:r>
              <w:rPr>
                <w:rFonts w:ascii="Noto Sans CJK SC" w:hAnsi="Noto Sans CJK SC" w:eastAsia="Noto Sans CJK SC"/>
                <w:b/>
                <w:sz w:val="18"/>
              </w:rPr>
              <w:t>访视日期</w:t>
            </w:r>
          </w:p>
        </w:tc>
        <w:tc>
          <w:tcPr>
            <w:tcW w:w="6803" w:type="dxa"/>
          </w:tcPr>
          <w:p w14:paraId="00A9C818">
            <w:r>
              <w:rPr>
                <w:rFonts w:ascii="Noto Sans CJK SC" w:hAnsi="Noto Sans CJK SC" w:eastAsia="Noto Sans CJK SC"/>
                <w:b w:val="0"/>
                <w:sz w:val="18"/>
              </w:rPr>
              <w:t>|__|__|__|__|年|__|__|月|__|__|日</w:t>
            </w:r>
          </w:p>
        </w:tc>
      </w:tr>
      <w:tr w14:paraId="3AEFE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1E6547C7">
            <w:r>
              <w:rPr>
                <w:rFonts w:ascii="Noto Sans CJK SC" w:hAnsi="Noto Sans CJK SC" w:eastAsia="Noto Sans CJK SC"/>
                <w:b/>
                <w:sz w:val="18"/>
              </w:rPr>
              <w:t>实际访视周数/天数</w:t>
            </w:r>
          </w:p>
        </w:tc>
        <w:tc>
          <w:tcPr>
            <w:tcW w:w="6803" w:type="dxa"/>
          </w:tcPr>
          <w:p w14:paraId="58EADEB6">
            <w:r>
              <w:rPr>
                <w:rFonts w:ascii="Noto Sans CJK SC" w:hAnsi="Noto Sans CJK SC" w:eastAsia="Noto Sans CJK SC"/>
                <w:b w:val="0"/>
                <w:sz w:val="18"/>
              </w:rPr>
              <w:t>第______周；距入组______天</w:t>
            </w:r>
          </w:p>
        </w:tc>
      </w:tr>
      <w:tr w14:paraId="69EB2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25F93043">
            <w:r>
              <w:rPr>
                <w:rFonts w:ascii="Noto Sans CJK SC" w:hAnsi="Noto Sans CJK SC" w:eastAsia="Noto Sans CJK SC"/>
                <w:b/>
                <w:sz w:val="18"/>
              </w:rPr>
              <w:t>是否在访视时间窗内</w:t>
            </w:r>
          </w:p>
        </w:tc>
        <w:tc>
          <w:tcPr>
            <w:tcW w:w="6803" w:type="dxa"/>
          </w:tcPr>
          <w:p w14:paraId="5917825D">
            <w:r>
              <w:rPr>
                <w:rFonts w:ascii="Noto Sans CJK SC" w:hAnsi="Noto Sans CJK SC" w:eastAsia="Noto Sans CJK SC"/>
                <w:b w:val="0"/>
                <w:sz w:val="18"/>
              </w:rPr>
              <w:t>□是  □否；若否，说明：____________________________</w:t>
            </w:r>
          </w:p>
        </w:tc>
      </w:tr>
      <w:tr w14:paraId="683B1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6CB9353E">
            <w:r>
              <w:rPr>
                <w:rFonts w:ascii="Noto Sans CJK SC" w:hAnsi="Noto Sans CJK SC" w:eastAsia="Noto Sans CJK SC"/>
                <w:b/>
                <w:sz w:val="18"/>
              </w:rPr>
              <w:t>评估者签名/日期</w:t>
            </w:r>
          </w:p>
        </w:tc>
        <w:tc>
          <w:tcPr>
            <w:tcW w:w="6803" w:type="dxa"/>
          </w:tcPr>
          <w:p w14:paraId="5BCAAA42">
            <w:r>
              <w:rPr>
                <w:rFonts w:ascii="Noto Sans CJK SC" w:hAnsi="Noto Sans CJK SC" w:eastAsia="Noto Sans CJK SC"/>
                <w:b w:val="0"/>
                <w:sz w:val="18"/>
              </w:rPr>
              <w:t>签名：____________ 日期：|__|__|__|__|年|__|__|月|__|__|日</w:t>
            </w:r>
          </w:p>
        </w:tc>
      </w:tr>
    </w:tbl>
    <w:p w14:paraId="79171DB3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T1 干预12周：干预执行与依从性记录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803"/>
      </w:tblGrid>
      <w:tr w14:paraId="42D51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68B6A6BD">
            <w:r>
              <w:rPr>
                <w:rFonts w:ascii="Noto Sans CJK SC" w:hAnsi="Noto Sans CJK SC" w:eastAsia="Noto Sans CJK SC"/>
                <w:b/>
                <w:sz w:val="18"/>
              </w:rPr>
              <w:t>是否接受/继续数字疗法干预</w:t>
            </w:r>
          </w:p>
        </w:tc>
        <w:tc>
          <w:tcPr>
            <w:tcW w:w="6803" w:type="dxa"/>
          </w:tcPr>
          <w:p w14:paraId="107E77DD">
            <w:r>
              <w:rPr>
                <w:rFonts w:ascii="Noto Sans CJK SC" w:hAnsi="Noto Sans CJK SC" w:eastAsia="Noto Sans CJK SC"/>
                <w:b w:val="0"/>
                <w:sz w:val="18"/>
              </w:rPr>
              <w:t>□是  □否；若否，原因：________________</w:t>
            </w:r>
          </w:p>
        </w:tc>
      </w:tr>
      <w:tr w14:paraId="0EC37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0800A90F">
            <w:r>
              <w:rPr>
                <w:rFonts w:ascii="Noto Sans CJK SC" w:hAnsi="Noto Sans CJK SC" w:eastAsia="Noto Sans CJK SC"/>
                <w:b/>
                <w:sz w:val="18"/>
              </w:rPr>
              <w:t>平台账号/编号</w:t>
            </w:r>
          </w:p>
        </w:tc>
        <w:tc>
          <w:tcPr>
            <w:tcW w:w="6803" w:type="dxa"/>
          </w:tcPr>
          <w:p w14:paraId="5BF4AC23">
            <w:r>
              <w:rPr>
                <w:rFonts w:ascii="Noto Sans CJK SC" w:hAnsi="Noto Sans CJK SC" w:eastAsia="Noto Sans CJK SC"/>
                <w:b w:val="0"/>
                <w:sz w:val="18"/>
              </w:rPr>
              <w:t>________________</w:t>
            </w:r>
          </w:p>
        </w:tc>
      </w:tr>
      <w:tr w14:paraId="57830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5C1EB923">
            <w:r>
              <w:rPr>
                <w:rFonts w:ascii="Noto Sans CJK SC" w:hAnsi="Noto Sans CJK SC" w:eastAsia="Noto Sans CJK SC"/>
                <w:b/>
                <w:sz w:val="18"/>
              </w:rPr>
              <w:t>计划训练/使用次数</w:t>
            </w:r>
          </w:p>
        </w:tc>
        <w:tc>
          <w:tcPr>
            <w:tcW w:w="6803" w:type="dxa"/>
          </w:tcPr>
          <w:p w14:paraId="21CA72DE">
            <w:r>
              <w:rPr>
                <w:rFonts w:ascii="Noto Sans CJK SC" w:hAnsi="Noto Sans CJK SC" w:eastAsia="Noto Sans CJK SC"/>
                <w:b w:val="0"/>
                <w:sz w:val="18"/>
              </w:rPr>
              <w:t>____次；计划总时长____分钟</w:t>
            </w:r>
          </w:p>
        </w:tc>
      </w:tr>
      <w:tr w14:paraId="3F0A2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50ED585E">
            <w:r>
              <w:rPr>
                <w:rFonts w:ascii="Noto Sans CJK SC" w:hAnsi="Noto Sans CJK SC" w:eastAsia="Noto Sans CJK SC"/>
                <w:b/>
                <w:sz w:val="18"/>
              </w:rPr>
              <w:t>实际完成次数</w:t>
            </w:r>
          </w:p>
        </w:tc>
        <w:tc>
          <w:tcPr>
            <w:tcW w:w="6803" w:type="dxa"/>
          </w:tcPr>
          <w:p w14:paraId="274186B1">
            <w:r>
              <w:rPr>
                <w:rFonts w:ascii="Noto Sans CJK SC" w:hAnsi="Noto Sans CJK SC" w:eastAsia="Noto Sans CJK SC"/>
                <w:b w:val="0"/>
                <w:sz w:val="18"/>
              </w:rPr>
              <w:t>____次；实际总时长____分钟</w:t>
            </w:r>
          </w:p>
        </w:tc>
      </w:tr>
      <w:tr w14:paraId="613CF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1D3C78FA">
            <w:r>
              <w:rPr>
                <w:rFonts w:ascii="Noto Sans CJK SC" w:hAnsi="Noto Sans CJK SC" w:eastAsia="Noto Sans CJK SC"/>
                <w:b/>
                <w:sz w:val="18"/>
              </w:rPr>
              <w:t>完成率</w:t>
            </w:r>
          </w:p>
        </w:tc>
        <w:tc>
          <w:tcPr>
            <w:tcW w:w="6803" w:type="dxa"/>
          </w:tcPr>
          <w:p w14:paraId="0112FD62">
            <w:r>
              <w:rPr>
                <w:rFonts w:ascii="Noto Sans CJK SC" w:hAnsi="Noto Sans CJK SC" w:eastAsia="Noto Sans CJK SC"/>
                <w:b w:val="0"/>
                <w:sz w:val="18"/>
              </w:rPr>
              <w:t>____%</w:t>
            </w:r>
          </w:p>
        </w:tc>
      </w:tr>
      <w:tr w14:paraId="7D16C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06543C7D">
            <w:r>
              <w:rPr>
                <w:rFonts w:ascii="Noto Sans CJK SC" w:hAnsi="Noto Sans CJK SC" w:eastAsia="Noto Sans CJK SC"/>
                <w:b/>
                <w:sz w:val="18"/>
              </w:rPr>
              <w:t>主要未完成原因</w:t>
            </w:r>
          </w:p>
        </w:tc>
        <w:tc>
          <w:tcPr>
            <w:tcW w:w="6803" w:type="dxa"/>
          </w:tcPr>
          <w:p w14:paraId="55896E79">
            <w:r>
              <w:rPr>
                <w:rFonts w:ascii="Noto Sans CJK SC" w:hAnsi="Noto Sans CJK SC" w:eastAsia="Noto Sans CJK SC"/>
                <w:b w:val="0"/>
                <w:sz w:val="18"/>
              </w:rPr>
              <w:t>□身体不适  □不会操作  □忘记  □缺少照护者协助  □设备/网络问题  □其他________</w:t>
            </w:r>
          </w:p>
        </w:tc>
      </w:tr>
      <w:tr w14:paraId="4C6DE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6709780D">
            <w:r>
              <w:rPr>
                <w:rFonts w:ascii="Noto Sans CJK SC" w:hAnsi="Noto Sans CJK SC" w:eastAsia="Noto Sans CJK SC"/>
                <w:b/>
                <w:sz w:val="18"/>
              </w:rPr>
              <w:t>研究者处理</w:t>
            </w:r>
          </w:p>
        </w:tc>
        <w:tc>
          <w:tcPr>
            <w:tcW w:w="6803" w:type="dxa"/>
          </w:tcPr>
          <w:p w14:paraId="38BADF85">
            <w:r>
              <w:rPr>
                <w:rFonts w:ascii="Noto Sans CJK SC" w:hAnsi="Noto Sans CJK SC" w:eastAsia="Noto Sans CJK SC"/>
                <w:b w:val="0"/>
                <w:sz w:val="18"/>
              </w:rPr>
              <w:t>□继续随访  □强化指导  □暂停干预  □退出研究  □其他________</w:t>
            </w:r>
          </w:p>
        </w:tc>
      </w:tr>
    </w:tbl>
    <w:p w14:paraId="369B7A5B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T1 干预12周：身体机能评估</w:t>
      </w:r>
    </w:p>
    <w:p w14:paraId="17D157E2">
      <w:pPr>
        <w:spacing w:after="60"/>
        <w:ind w:left="170"/>
      </w:pPr>
      <w:r>
        <w:rPr>
          <w:rFonts w:ascii="Noto Sans CJK SC" w:hAnsi="Noto Sans CJK SC" w:eastAsia="Noto Sans CJK SC"/>
          <w:sz w:val="18"/>
        </w:rPr>
        <w:t>记录原始测量值。SPPB总分请按方案/量表评分手册计算；若无法完成某项测试，应填写原因。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143"/>
      </w:tblGrid>
      <w:tr w14:paraId="1AA7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036EA110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w="7143" w:type="dxa"/>
            <w:shd w:val="clear" w:color="auto" w:fill="D9EAF7"/>
            <w:vAlign w:val="center"/>
          </w:tcPr>
          <w:p w14:paraId="7EDB45AA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记录内容</w:t>
            </w:r>
          </w:p>
        </w:tc>
      </w:tr>
      <w:tr w14:paraId="47CE4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60771E7">
            <w:r>
              <w:rPr>
                <w:rFonts w:ascii="Noto Sans CJK SC" w:hAnsi="Noto Sans CJK SC" w:eastAsia="Noto Sans CJK SC"/>
                <w:b w:val="0"/>
                <w:sz w:val="18"/>
              </w:rPr>
              <w:t>人体围度指标</w:t>
            </w:r>
          </w:p>
        </w:tc>
        <w:tc>
          <w:tcPr>
            <w:tcW w:w="7143" w:type="dxa"/>
            <w:vAlign w:val="center"/>
          </w:tcPr>
          <w:p w14:paraId="2F79C00A">
            <w:r>
              <w:rPr>
                <w:rFonts w:ascii="Noto Sans CJK SC" w:hAnsi="Noto Sans CJK SC" w:eastAsia="Noto Sans CJK SC"/>
                <w:b w:val="0"/>
                <w:sz w:val="17"/>
              </w:rPr>
              <w:t>颈围____cm；中臂围____cm；腰围____cm；臀围____cm；小腿围____cm</w:t>
            </w:r>
          </w:p>
        </w:tc>
      </w:tr>
      <w:tr w14:paraId="3AB0E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FDBE20D">
            <w:r>
              <w:rPr>
                <w:rFonts w:ascii="Noto Sans CJK SC" w:hAnsi="Noto Sans CJK SC" w:eastAsia="Noto Sans CJK SC"/>
                <w:b w:val="0"/>
                <w:sz w:val="18"/>
              </w:rPr>
              <w:t>SPPB：平衡测试</w:t>
            </w:r>
          </w:p>
        </w:tc>
        <w:tc>
          <w:tcPr>
            <w:tcW w:w="7143" w:type="dxa"/>
            <w:vAlign w:val="center"/>
          </w:tcPr>
          <w:p w14:paraId="1C48E2A5">
            <w:r>
              <w:rPr>
                <w:rFonts w:ascii="Noto Sans CJK SC" w:hAnsi="Noto Sans CJK SC" w:eastAsia="Noto Sans CJK SC"/>
                <w:b w:val="0"/>
                <w:sz w:val="17"/>
              </w:rPr>
              <w:t>并脚站立10秒：□能 □不能，实际____秒；半串联站立10秒：□能 □不能，实际____秒；串联站立10秒：□能 □不能，实际____秒；平衡得分____/4</w:t>
            </w:r>
          </w:p>
        </w:tc>
      </w:tr>
      <w:tr w14:paraId="670DC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6984F49">
            <w:r>
              <w:rPr>
                <w:rFonts w:ascii="Noto Sans CJK SC" w:hAnsi="Noto Sans CJK SC" w:eastAsia="Noto Sans CJK SC"/>
                <w:b w:val="0"/>
                <w:sz w:val="18"/>
              </w:rPr>
              <w:t>SPPB：4米通常步行速度测试</w:t>
            </w:r>
          </w:p>
        </w:tc>
        <w:tc>
          <w:tcPr>
            <w:tcW w:w="7143" w:type="dxa"/>
            <w:vAlign w:val="center"/>
          </w:tcPr>
          <w:p w14:paraId="562547AA">
            <w:r>
              <w:rPr>
                <w:rFonts w:ascii="Noto Sans CJK SC" w:hAnsi="Noto Sans CJK SC" w:eastAsia="Noto Sans CJK SC"/>
                <w:b w:val="0"/>
                <w:sz w:val="17"/>
              </w:rPr>
              <w:t>第1次____秒；第2次____秒；取较快时间____秒；4米步速____m/s；辅助工具：□无 □有，类型________；步速得分____/4</w:t>
            </w:r>
          </w:p>
        </w:tc>
      </w:tr>
      <w:tr w14:paraId="3F029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8FE86B2">
            <w:r>
              <w:rPr>
                <w:rFonts w:ascii="Noto Sans CJK SC" w:hAnsi="Noto Sans CJK SC" w:eastAsia="Noto Sans CJK SC"/>
                <w:b w:val="0"/>
                <w:sz w:val="18"/>
              </w:rPr>
              <w:t>SPPB：5次坐立起测试</w:t>
            </w:r>
          </w:p>
        </w:tc>
        <w:tc>
          <w:tcPr>
            <w:tcW w:w="7143" w:type="dxa"/>
            <w:vAlign w:val="center"/>
          </w:tcPr>
          <w:p w14:paraId="4250C333">
            <w:r>
              <w:rPr>
                <w:rFonts w:ascii="Noto Sans CJK SC" w:hAnsi="Noto Sans CJK SC" w:eastAsia="Noto Sans CJK SC"/>
                <w:b w:val="0"/>
                <w:sz w:val="17"/>
              </w:rPr>
              <w:t>完成时间____秒；□不能完成5次，可完成____次；原因________；坐立起得分____/4</w:t>
            </w:r>
          </w:p>
        </w:tc>
      </w:tr>
      <w:tr w14:paraId="655A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3BF63E9">
            <w:r>
              <w:rPr>
                <w:rFonts w:ascii="Noto Sans CJK SC" w:hAnsi="Noto Sans CJK SC" w:eastAsia="Noto Sans CJK SC"/>
                <w:b w:val="0"/>
                <w:sz w:val="18"/>
              </w:rPr>
              <w:t>SPPB总分</w:t>
            </w:r>
          </w:p>
        </w:tc>
        <w:tc>
          <w:tcPr>
            <w:tcW w:w="7143" w:type="dxa"/>
            <w:vAlign w:val="center"/>
          </w:tcPr>
          <w:p w14:paraId="699C7D8E">
            <w:r>
              <w:rPr>
                <w:rFonts w:ascii="Noto Sans CJK SC" w:hAnsi="Noto Sans CJK SC" w:eastAsia="Noto Sans CJK SC"/>
                <w:b w:val="0"/>
                <w:sz w:val="18"/>
              </w:rPr>
              <w:t>____/12</w:t>
            </w:r>
          </w:p>
        </w:tc>
      </w:tr>
      <w:tr w14:paraId="4A23E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8807CC2">
            <w:r>
              <w:rPr>
                <w:rFonts w:ascii="Noto Sans CJK SC" w:hAnsi="Noto Sans CJK SC" w:eastAsia="Noto Sans CJK SC"/>
                <w:b w:val="0"/>
                <w:sz w:val="18"/>
              </w:rPr>
              <w:t>计时起立行走测试（TUG）</w:t>
            </w:r>
          </w:p>
        </w:tc>
        <w:tc>
          <w:tcPr>
            <w:tcW w:w="7143" w:type="dxa"/>
            <w:vAlign w:val="center"/>
          </w:tcPr>
          <w:p w14:paraId="108F9F2A">
            <w:r>
              <w:rPr>
                <w:rFonts w:ascii="Noto Sans CJK SC" w:hAnsi="Noto Sans CJK SC" w:eastAsia="Noto Sans CJK SC"/>
                <w:b w:val="0"/>
                <w:sz w:val="18"/>
              </w:rPr>
              <w:t>时间____秒；□不能完成，原因________________</w:t>
            </w:r>
          </w:p>
        </w:tc>
      </w:tr>
      <w:tr w14:paraId="02DF6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77FED27">
            <w:r>
              <w:rPr>
                <w:rFonts w:ascii="Noto Sans CJK SC" w:hAnsi="Noto Sans CJK SC" w:eastAsia="Noto Sans CJK SC"/>
                <w:b w:val="0"/>
                <w:sz w:val="18"/>
              </w:rPr>
              <w:t>握力</w:t>
            </w:r>
          </w:p>
        </w:tc>
        <w:tc>
          <w:tcPr>
            <w:tcW w:w="7143" w:type="dxa"/>
            <w:vAlign w:val="center"/>
          </w:tcPr>
          <w:p w14:paraId="4B540133">
            <w:r>
              <w:rPr>
                <w:rFonts w:ascii="Noto Sans CJK SC" w:hAnsi="Noto Sans CJK SC" w:eastAsia="Noto Sans CJK SC"/>
                <w:b w:val="0"/>
                <w:sz w:val="17"/>
              </w:rPr>
              <w:t>测试手：□左手 □右手；动静脉瘘/外伤/疼痛等影响：□无 □有，说明________；第1次____kg；第2次____kg；第3次____kg；最大值____kg</w:t>
            </w:r>
          </w:p>
        </w:tc>
      </w:tr>
      <w:tr w14:paraId="695D6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F1F8FB3">
            <w:r>
              <w:rPr>
                <w:rFonts w:ascii="Noto Sans CJK SC" w:hAnsi="Noto Sans CJK SC" w:eastAsia="Noto Sans CJK SC"/>
                <w:b w:val="0"/>
                <w:sz w:val="18"/>
              </w:rPr>
              <w:t>15英尺/4.57米通常步行时间（如方案要求）</w:t>
            </w:r>
          </w:p>
        </w:tc>
        <w:tc>
          <w:tcPr>
            <w:tcW w:w="7143" w:type="dxa"/>
            <w:vAlign w:val="center"/>
          </w:tcPr>
          <w:p w14:paraId="7532F5E3">
            <w:r>
              <w:rPr>
                <w:rFonts w:ascii="Noto Sans CJK SC" w:hAnsi="Noto Sans CJK SC" w:eastAsia="Noto Sans CJK SC"/>
                <w:b w:val="0"/>
                <w:sz w:val="18"/>
              </w:rPr>
              <w:t>时间____秒；按方案阈值判定“行走缓慢”：□否 □是</w:t>
            </w:r>
          </w:p>
        </w:tc>
      </w:tr>
      <w:tr w14:paraId="15CA7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ADC2412">
            <w:r>
              <w:rPr>
                <w:rFonts w:ascii="Noto Sans CJK SC" w:hAnsi="Noto Sans CJK SC" w:eastAsia="Noto Sans CJK SC"/>
                <w:b w:val="0"/>
                <w:sz w:val="18"/>
              </w:rPr>
              <w:t>体重下降</w:t>
            </w:r>
          </w:p>
        </w:tc>
        <w:tc>
          <w:tcPr>
            <w:tcW w:w="7143" w:type="dxa"/>
            <w:vAlign w:val="center"/>
          </w:tcPr>
          <w:p w14:paraId="33DFF7DE">
            <w:r>
              <w:rPr>
                <w:rFonts w:ascii="Noto Sans CJK SC" w:hAnsi="Noto Sans CJK SC" w:eastAsia="Noto Sans CJK SC"/>
                <w:b w:val="0"/>
                <w:sz w:val="17"/>
              </w:rPr>
              <w:t>过去1年非故意体重下降&gt;4.5kg或&gt;5%：□否 □是；具体：____kg/____%</w:t>
            </w:r>
          </w:p>
        </w:tc>
      </w:tr>
      <w:tr w14:paraId="4AEE1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651E30C">
            <w:r>
              <w:rPr>
                <w:rFonts w:ascii="Noto Sans CJK SC" w:hAnsi="Noto Sans CJK SC" w:eastAsia="Noto Sans CJK SC"/>
                <w:b w:val="0"/>
                <w:sz w:val="18"/>
              </w:rPr>
              <w:t>疲乏/耗竭（CES-D相关条目）</w:t>
            </w:r>
          </w:p>
        </w:tc>
        <w:tc>
          <w:tcPr>
            <w:tcW w:w="7143" w:type="dxa"/>
            <w:vAlign w:val="center"/>
          </w:tcPr>
          <w:p w14:paraId="7CDF99FF">
            <w:r>
              <w:rPr>
                <w:rFonts w:ascii="Noto Sans CJK SC" w:hAnsi="Noto Sans CJK SC" w:eastAsia="Noto Sans CJK SC"/>
                <w:b w:val="0"/>
                <w:sz w:val="17"/>
              </w:rPr>
              <w:t>近1周出现天数：□0分&lt;1天 □1分1-2天 □2分3-4天 □3分&gt;4天；按方案判定：□否 □是</w:t>
            </w:r>
          </w:p>
        </w:tc>
      </w:tr>
      <w:tr w14:paraId="6C1D4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458F3D5">
            <w:r>
              <w:rPr>
                <w:rFonts w:ascii="Noto Sans CJK SC" w:hAnsi="Noto Sans CJK SC" w:eastAsia="Noto Sans CJK SC"/>
                <w:b w:val="0"/>
                <w:sz w:val="18"/>
              </w:rPr>
              <w:t>低体力活动</w:t>
            </w:r>
          </w:p>
        </w:tc>
        <w:tc>
          <w:tcPr>
            <w:tcW w:w="7143" w:type="dxa"/>
            <w:vAlign w:val="center"/>
          </w:tcPr>
          <w:p w14:paraId="58B91743">
            <w:r>
              <w:rPr>
                <w:rFonts w:ascii="Noto Sans CJK SC" w:hAnsi="Noto Sans CJK SC" w:eastAsia="Noto Sans CJK SC"/>
                <w:b w:val="0"/>
                <w:sz w:val="17"/>
              </w:rPr>
              <w:t>按方案/IPAQ或散步时间判定：□否 □是；依据：男性散步&lt;2.5h/周或女性散步&lt;2h/周/其他________</w:t>
            </w:r>
          </w:p>
        </w:tc>
      </w:tr>
      <w:tr w14:paraId="4F78C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96616B1">
            <w:r>
              <w:rPr>
                <w:rFonts w:ascii="Noto Sans CJK SC" w:hAnsi="Noto Sans CJK SC" w:eastAsia="Noto Sans CJK SC"/>
                <w:b w:val="0"/>
                <w:sz w:val="18"/>
              </w:rPr>
              <w:t>衰弱判定</w:t>
            </w:r>
          </w:p>
        </w:tc>
        <w:tc>
          <w:tcPr>
            <w:tcW w:w="7143" w:type="dxa"/>
            <w:vAlign w:val="center"/>
          </w:tcPr>
          <w:p w14:paraId="4D61F0E4">
            <w:r>
              <w:rPr>
                <w:rFonts w:ascii="Noto Sans CJK SC" w:hAnsi="Noto Sans CJK SC" w:eastAsia="Noto Sans CJK SC"/>
                <w:b w:val="0"/>
                <w:sz w:val="17"/>
              </w:rPr>
              <w:t>5项标准阳性数____项；□无衰弱（0项） □衰弱前期（1-2项） □衰弱（≥3项）</w:t>
            </w:r>
          </w:p>
        </w:tc>
      </w:tr>
    </w:tbl>
    <w:p w14:paraId="60109B81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T1 干预12周：认知评估（MoCA）</w:t>
      </w:r>
    </w:p>
    <w:p w14:paraId="1C601FA2">
      <w:pPr>
        <w:spacing w:after="60"/>
        <w:ind w:left="170"/>
      </w:pPr>
      <w:r>
        <w:rPr>
          <w:rFonts w:ascii="Noto Sans CJK SC" w:hAnsi="Noto Sans CJK SC" w:eastAsia="Noto Sans CJK SC"/>
          <w:sz w:val="18"/>
        </w:rPr>
        <w:t>请使用研究方案规定且经授权/确认的中文版MoCA量表原表进行测试；本CRF仅记录分项得分与总分。教育年限≤12年时按量表规则加1分，但总分不得超过30分。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1247"/>
        <w:gridCol w:w="850"/>
        <w:gridCol w:w="4762"/>
      </w:tblGrid>
      <w:tr w14:paraId="21FC6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65" w:type="dxa"/>
            <w:shd w:val="clear" w:color="auto" w:fill="D9EAF7"/>
            <w:vAlign w:val="center"/>
          </w:tcPr>
          <w:p w14:paraId="3A09635F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分项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2A289B29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原始得分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B02FD21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满分</w:t>
            </w:r>
          </w:p>
        </w:tc>
        <w:tc>
          <w:tcPr>
            <w:tcW w:w="4762" w:type="dxa"/>
            <w:shd w:val="clear" w:color="auto" w:fill="D9EAF7"/>
            <w:vAlign w:val="center"/>
          </w:tcPr>
          <w:p w14:paraId="508867BE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备注</w:t>
            </w:r>
          </w:p>
        </w:tc>
      </w:tr>
      <w:tr w14:paraId="6D528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2715CDA9">
            <w:r>
              <w:rPr>
                <w:rFonts w:ascii="Noto Sans CJK SC" w:hAnsi="Noto Sans CJK SC" w:eastAsia="Noto Sans CJK SC"/>
                <w:b w:val="0"/>
                <w:sz w:val="18"/>
              </w:rPr>
              <w:t>视空间与执行功能</w:t>
            </w:r>
          </w:p>
        </w:tc>
        <w:tc>
          <w:tcPr>
            <w:tcW w:w="1247" w:type="dxa"/>
            <w:vAlign w:val="center"/>
          </w:tcPr>
          <w:p w14:paraId="3BC480BF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76D9661B"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w="4762" w:type="dxa"/>
            <w:vAlign w:val="center"/>
          </w:tcPr>
          <w:p w14:paraId="6F465F59">
            <w:r>
              <w:rPr>
                <w:rFonts w:ascii="Noto Sans CJK SC" w:hAnsi="Noto Sans CJK SC" w:eastAsia="Noto Sans CJK SC"/>
                <w:b w:val="0"/>
                <w:sz w:val="18"/>
              </w:rPr>
              <w:t>复制立方体、画钟表等</w:t>
            </w:r>
          </w:p>
        </w:tc>
      </w:tr>
      <w:tr w14:paraId="0CEB9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01BD5171">
            <w:r>
              <w:rPr>
                <w:rFonts w:ascii="Noto Sans CJK SC" w:hAnsi="Noto Sans CJK SC" w:eastAsia="Noto Sans CJK SC"/>
                <w:b w:val="0"/>
                <w:sz w:val="18"/>
              </w:rPr>
              <w:t>命名</w:t>
            </w:r>
          </w:p>
        </w:tc>
        <w:tc>
          <w:tcPr>
            <w:tcW w:w="1247" w:type="dxa"/>
            <w:vAlign w:val="center"/>
          </w:tcPr>
          <w:p w14:paraId="70E32FB9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79D58841"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w="4762" w:type="dxa"/>
            <w:vAlign w:val="center"/>
          </w:tcPr>
          <w:p w14:paraId="5BC1D44F"/>
        </w:tc>
      </w:tr>
      <w:tr w14:paraId="06807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5AF8427A">
            <w:r>
              <w:rPr>
                <w:rFonts w:ascii="Noto Sans CJK SC" w:hAnsi="Noto Sans CJK SC" w:eastAsia="Noto Sans CJK SC"/>
                <w:b w:val="0"/>
                <w:sz w:val="18"/>
              </w:rPr>
              <w:t>注意</w:t>
            </w:r>
          </w:p>
        </w:tc>
        <w:tc>
          <w:tcPr>
            <w:tcW w:w="1247" w:type="dxa"/>
            <w:vAlign w:val="center"/>
          </w:tcPr>
          <w:p w14:paraId="34413378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2834FE7F"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w="4762" w:type="dxa"/>
            <w:vAlign w:val="center"/>
          </w:tcPr>
          <w:p w14:paraId="2B78682E">
            <w:r>
              <w:rPr>
                <w:rFonts w:ascii="Noto Sans CJK SC" w:hAnsi="Noto Sans CJK SC" w:eastAsia="Noto Sans CJK SC"/>
                <w:b w:val="0"/>
                <w:sz w:val="18"/>
              </w:rPr>
              <w:t>数字顺背/倒背、警觉性、连续减7</w:t>
            </w:r>
          </w:p>
        </w:tc>
      </w:tr>
      <w:tr w14:paraId="4A42B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6BE49A70">
            <w:r>
              <w:rPr>
                <w:rFonts w:ascii="Noto Sans CJK SC" w:hAnsi="Noto Sans CJK SC" w:eastAsia="Noto Sans CJK SC"/>
                <w:b w:val="0"/>
                <w:sz w:val="18"/>
              </w:rPr>
              <w:t>语言</w:t>
            </w:r>
          </w:p>
        </w:tc>
        <w:tc>
          <w:tcPr>
            <w:tcW w:w="1247" w:type="dxa"/>
            <w:vAlign w:val="center"/>
          </w:tcPr>
          <w:p w14:paraId="2C84D1AB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4B07A8AC"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w="4762" w:type="dxa"/>
            <w:vAlign w:val="center"/>
          </w:tcPr>
          <w:p w14:paraId="7728CA78">
            <w:r>
              <w:rPr>
                <w:rFonts w:ascii="Noto Sans CJK SC" w:hAnsi="Noto Sans CJK SC" w:eastAsia="Noto Sans CJK SC"/>
                <w:b w:val="0"/>
                <w:sz w:val="18"/>
              </w:rPr>
              <w:t>句子重复、词语流畅性</w:t>
            </w:r>
          </w:p>
        </w:tc>
      </w:tr>
      <w:tr w14:paraId="64563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3E27445B">
            <w:r>
              <w:rPr>
                <w:rFonts w:ascii="Noto Sans CJK SC" w:hAnsi="Noto Sans CJK SC" w:eastAsia="Noto Sans CJK SC"/>
                <w:b w:val="0"/>
                <w:sz w:val="18"/>
              </w:rPr>
              <w:t>抽象</w:t>
            </w:r>
          </w:p>
        </w:tc>
        <w:tc>
          <w:tcPr>
            <w:tcW w:w="1247" w:type="dxa"/>
            <w:vAlign w:val="center"/>
          </w:tcPr>
          <w:p w14:paraId="5C778436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271C6648"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w="4762" w:type="dxa"/>
            <w:vAlign w:val="center"/>
          </w:tcPr>
          <w:p w14:paraId="511598F2"/>
        </w:tc>
      </w:tr>
      <w:tr w14:paraId="055BA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616E8976">
            <w:r>
              <w:rPr>
                <w:rFonts w:ascii="Noto Sans CJK SC" w:hAnsi="Noto Sans CJK SC" w:eastAsia="Noto Sans CJK SC"/>
                <w:b w:val="0"/>
                <w:sz w:val="18"/>
              </w:rPr>
              <w:t>延迟回忆</w:t>
            </w:r>
          </w:p>
        </w:tc>
        <w:tc>
          <w:tcPr>
            <w:tcW w:w="1247" w:type="dxa"/>
            <w:vAlign w:val="center"/>
          </w:tcPr>
          <w:p w14:paraId="45887788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47CE0CB4"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w="4762" w:type="dxa"/>
            <w:vAlign w:val="center"/>
          </w:tcPr>
          <w:p w14:paraId="031A6827">
            <w:r>
              <w:rPr>
                <w:rFonts w:ascii="Noto Sans CJK SC" w:hAnsi="Noto Sans CJK SC" w:eastAsia="Noto Sans CJK SC"/>
                <w:b w:val="0"/>
                <w:sz w:val="18"/>
              </w:rPr>
              <w:t>仅无提示回忆计分；类别/多选提示可另记</w:t>
            </w:r>
          </w:p>
        </w:tc>
      </w:tr>
      <w:tr w14:paraId="5E85D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66E4D7F1">
            <w:r>
              <w:rPr>
                <w:rFonts w:ascii="Noto Sans CJK SC" w:hAnsi="Noto Sans CJK SC" w:eastAsia="Noto Sans CJK SC"/>
                <w:b w:val="0"/>
                <w:sz w:val="18"/>
              </w:rPr>
              <w:t>定向</w:t>
            </w:r>
          </w:p>
        </w:tc>
        <w:tc>
          <w:tcPr>
            <w:tcW w:w="1247" w:type="dxa"/>
            <w:vAlign w:val="center"/>
          </w:tcPr>
          <w:p w14:paraId="425852C6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37A355DE"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w="4762" w:type="dxa"/>
            <w:vAlign w:val="center"/>
          </w:tcPr>
          <w:p w14:paraId="2247B021">
            <w:r>
              <w:rPr>
                <w:rFonts w:ascii="Noto Sans CJK SC" w:hAnsi="Noto Sans CJK SC" w:eastAsia="Noto Sans CJK SC"/>
                <w:b w:val="0"/>
                <w:sz w:val="18"/>
              </w:rPr>
              <w:t>时间、地点、城市等</w:t>
            </w:r>
          </w:p>
        </w:tc>
      </w:tr>
      <w:tr w14:paraId="37766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674F1015">
            <w:r>
              <w:rPr>
                <w:rFonts w:ascii="Noto Sans CJK SC" w:hAnsi="Noto Sans CJK SC" w:eastAsia="Noto Sans CJK SC"/>
                <w:b w:val="0"/>
                <w:sz w:val="18"/>
              </w:rPr>
              <w:t>教育修正加分</w:t>
            </w:r>
          </w:p>
        </w:tc>
        <w:tc>
          <w:tcPr>
            <w:tcW w:w="1247" w:type="dxa"/>
            <w:vAlign w:val="center"/>
          </w:tcPr>
          <w:p w14:paraId="78D8151F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38DD5A1F"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w="4762" w:type="dxa"/>
            <w:vAlign w:val="center"/>
          </w:tcPr>
          <w:p w14:paraId="589712B9">
            <w:r>
              <w:rPr>
                <w:rFonts w:ascii="Noto Sans CJK SC" w:hAnsi="Noto Sans CJK SC" w:eastAsia="Noto Sans CJK SC"/>
                <w:b w:val="0"/>
                <w:sz w:val="18"/>
              </w:rPr>
              <w:t>教育年限≤12年加1分</w:t>
            </w:r>
          </w:p>
        </w:tc>
      </w:tr>
      <w:tr w14:paraId="72048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00E6AE9A">
            <w:r>
              <w:rPr>
                <w:rFonts w:ascii="Noto Sans CJK SC" w:hAnsi="Noto Sans CJK SC" w:eastAsia="Noto Sans CJK SC"/>
                <w:b w:val="0"/>
                <w:sz w:val="18"/>
              </w:rPr>
              <w:t>MoCA总分</w:t>
            </w:r>
          </w:p>
        </w:tc>
        <w:tc>
          <w:tcPr>
            <w:tcW w:w="1247" w:type="dxa"/>
            <w:vAlign w:val="center"/>
          </w:tcPr>
          <w:p w14:paraId="0738E3C5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05BD33EE">
            <w:r>
              <w:rPr>
                <w:rFonts w:ascii="Noto Sans CJK SC" w:hAnsi="Noto Sans CJK SC" w:eastAsia="Noto Sans CJK SC"/>
                <w:b w:val="0"/>
                <w:sz w:val="18"/>
              </w:rPr>
              <w:t>30</w:t>
            </w:r>
          </w:p>
        </w:tc>
        <w:tc>
          <w:tcPr>
            <w:tcW w:w="4762" w:type="dxa"/>
            <w:vAlign w:val="center"/>
          </w:tcPr>
          <w:p w14:paraId="29AE9E6B">
            <w:r>
              <w:rPr>
                <w:rFonts w:ascii="Noto Sans CJK SC" w:hAnsi="Noto Sans CJK SC" w:eastAsia="Noto Sans CJK SC"/>
                <w:b w:val="0"/>
                <w:sz w:val="18"/>
              </w:rPr>
              <w:t>是否≤22分：□否 □是</w:t>
            </w:r>
          </w:p>
        </w:tc>
      </w:tr>
    </w:tbl>
    <w:p w14:paraId="4A9B1309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T1 干预12周：数字疗法平台满意度调查</w:t>
      </w:r>
    </w:p>
    <w:p w14:paraId="5ED8BCE3">
      <w:pPr>
        <w:spacing w:after="60"/>
        <w:ind w:left="170"/>
      </w:pPr>
      <w:r>
        <w:rPr>
          <w:rFonts w:ascii="Noto Sans CJK SC" w:hAnsi="Noto Sans CJK SC" w:eastAsia="Noto Sans CJK SC"/>
          <w:sz w:val="18"/>
        </w:rPr>
        <w:t>适用于已使用数字疗法平台的受试者。评分建议：1=很不满意/非常不同意，2=不满意/不同意，3=一般，4=满意/同意，5=很满意/非常同意。若研究方案已有正式问卷，以正式问卷为准。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2"/>
        <w:gridCol w:w="624"/>
        <w:gridCol w:w="624"/>
        <w:gridCol w:w="624"/>
        <w:gridCol w:w="624"/>
        <w:gridCol w:w="624"/>
        <w:gridCol w:w="2324"/>
      </w:tblGrid>
      <w:tr w14:paraId="1FA2B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082" w:type="dxa"/>
            <w:shd w:val="clear" w:color="auto" w:fill="D9EAF7"/>
            <w:vAlign w:val="center"/>
          </w:tcPr>
          <w:p w14:paraId="4EECCA06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条目</w:t>
            </w:r>
          </w:p>
        </w:tc>
        <w:tc>
          <w:tcPr>
            <w:tcW w:w="624" w:type="dxa"/>
            <w:shd w:val="clear" w:color="auto" w:fill="D9EAF7"/>
            <w:vAlign w:val="center"/>
          </w:tcPr>
          <w:p w14:paraId="5C8A617F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1</w:t>
            </w:r>
          </w:p>
        </w:tc>
        <w:tc>
          <w:tcPr>
            <w:tcW w:w="624" w:type="dxa"/>
            <w:shd w:val="clear" w:color="auto" w:fill="D9EAF7"/>
            <w:vAlign w:val="center"/>
          </w:tcPr>
          <w:p w14:paraId="59C74454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2</w:t>
            </w:r>
          </w:p>
        </w:tc>
        <w:tc>
          <w:tcPr>
            <w:tcW w:w="624" w:type="dxa"/>
            <w:shd w:val="clear" w:color="auto" w:fill="D9EAF7"/>
            <w:vAlign w:val="center"/>
          </w:tcPr>
          <w:p w14:paraId="2C66EC19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3</w:t>
            </w:r>
          </w:p>
        </w:tc>
        <w:tc>
          <w:tcPr>
            <w:tcW w:w="624" w:type="dxa"/>
            <w:shd w:val="clear" w:color="auto" w:fill="D9EAF7"/>
            <w:vAlign w:val="center"/>
          </w:tcPr>
          <w:p w14:paraId="52D28E97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4</w:t>
            </w:r>
          </w:p>
        </w:tc>
        <w:tc>
          <w:tcPr>
            <w:tcW w:w="624" w:type="dxa"/>
            <w:shd w:val="clear" w:color="auto" w:fill="D9EAF7"/>
            <w:vAlign w:val="center"/>
          </w:tcPr>
          <w:p w14:paraId="26F04483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5</w:t>
            </w:r>
          </w:p>
        </w:tc>
        <w:tc>
          <w:tcPr>
            <w:tcW w:w="2324" w:type="dxa"/>
            <w:shd w:val="clear" w:color="auto" w:fill="D9EAF7"/>
            <w:vAlign w:val="center"/>
          </w:tcPr>
          <w:p w14:paraId="5FF66759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备注</w:t>
            </w:r>
          </w:p>
        </w:tc>
      </w:tr>
      <w:tr w14:paraId="5A921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vAlign w:val="center"/>
          </w:tcPr>
          <w:p w14:paraId="4BB11C5B">
            <w:r>
              <w:rPr>
                <w:rFonts w:ascii="Noto Sans CJK SC" w:hAnsi="Noto Sans CJK SC" w:eastAsia="Noto Sans CJK SC"/>
                <w:b w:val="0"/>
                <w:sz w:val="18"/>
              </w:rPr>
              <w:t>1. 平台操作简单、易学习</w:t>
            </w:r>
          </w:p>
        </w:tc>
        <w:tc>
          <w:tcPr>
            <w:tcW w:w="624" w:type="dxa"/>
            <w:vAlign w:val="center"/>
          </w:tcPr>
          <w:p w14:paraId="470C3EA5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49EC1E58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0A7253AB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47BB337C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1943F51D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2324" w:type="dxa"/>
            <w:vAlign w:val="center"/>
          </w:tcPr>
          <w:p w14:paraId="3FD4C3E0"/>
        </w:tc>
      </w:tr>
      <w:tr w14:paraId="68974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vAlign w:val="center"/>
          </w:tcPr>
          <w:p w14:paraId="3FC9731A">
            <w:r>
              <w:rPr>
                <w:rFonts w:ascii="Noto Sans CJK SC" w:hAnsi="Noto Sans CJK SC" w:eastAsia="Noto Sans CJK SC"/>
                <w:b w:val="0"/>
                <w:sz w:val="18"/>
              </w:rPr>
              <w:t>2. 平台内容清楚、容易理解</w:t>
            </w:r>
          </w:p>
        </w:tc>
        <w:tc>
          <w:tcPr>
            <w:tcW w:w="624" w:type="dxa"/>
            <w:vAlign w:val="center"/>
          </w:tcPr>
          <w:p w14:paraId="12BC70F8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02AD8745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4897D7B3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2BCE2B45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17B01FFA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2324" w:type="dxa"/>
            <w:vAlign w:val="center"/>
          </w:tcPr>
          <w:p w14:paraId="3FBC6579"/>
        </w:tc>
      </w:tr>
      <w:tr w14:paraId="4770B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vAlign w:val="center"/>
          </w:tcPr>
          <w:p w14:paraId="7A200DC7">
            <w:r>
              <w:rPr>
                <w:rFonts w:ascii="Noto Sans CJK SC" w:hAnsi="Noto Sans CJK SC" w:eastAsia="Noto Sans CJK SC"/>
                <w:b w:val="0"/>
                <w:sz w:val="18"/>
              </w:rPr>
              <w:t>3. 平台提醒/反馈有助于坚持训练</w:t>
            </w:r>
          </w:p>
        </w:tc>
        <w:tc>
          <w:tcPr>
            <w:tcW w:w="624" w:type="dxa"/>
            <w:vAlign w:val="center"/>
          </w:tcPr>
          <w:p w14:paraId="21FC8146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5AD152EC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768F0B8F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7706109E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346255CF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2324" w:type="dxa"/>
            <w:vAlign w:val="center"/>
          </w:tcPr>
          <w:p w14:paraId="315A51FF"/>
        </w:tc>
      </w:tr>
      <w:tr w14:paraId="466FA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vAlign w:val="center"/>
          </w:tcPr>
          <w:p w14:paraId="1403D83C">
            <w:r>
              <w:rPr>
                <w:rFonts w:ascii="Noto Sans CJK SC" w:hAnsi="Noto Sans CJK SC" w:eastAsia="Noto Sans CJK SC"/>
                <w:b w:val="0"/>
                <w:sz w:val="18"/>
              </w:rPr>
              <w:t>4. 使用过程中不适或负担较小</w:t>
            </w:r>
          </w:p>
        </w:tc>
        <w:tc>
          <w:tcPr>
            <w:tcW w:w="624" w:type="dxa"/>
            <w:vAlign w:val="center"/>
          </w:tcPr>
          <w:p w14:paraId="2D8FD1CC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400CFCC1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7B4628EA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05611E68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7D6276CB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2324" w:type="dxa"/>
            <w:vAlign w:val="center"/>
          </w:tcPr>
          <w:p w14:paraId="0DAF6722"/>
        </w:tc>
      </w:tr>
      <w:tr w14:paraId="38080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vAlign w:val="center"/>
          </w:tcPr>
          <w:p w14:paraId="409C3D9A">
            <w:r>
              <w:rPr>
                <w:rFonts w:ascii="Noto Sans CJK SC" w:hAnsi="Noto Sans CJK SC" w:eastAsia="Noto Sans CJK SC"/>
                <w:b w:val="0"/>
                <w:sz w:val="18"/>
              </w:rPr>
              <w:t>5. 愿意继续使用或推荐给同类人群</w:t>
            </w:r>
          </w:p>
        </w:tc>
        <w:tc>
          <w:tcPr>
            <w:tcW w:w="624" w:type="dxa"/>
            <w:vAlign w:val="center"/>
          </w:tcPr>
          <w:p w14:paraId="03931C82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7A475E0C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070AFF28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1A515EC7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50F50AD5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2324" w:type="dxa"/>
            <w:vAlign w:val="center"/>
          </w:tcPr>
          <w:p w14:paraId="7FAB4924"/>
        </w:tc>
      </w:tr>
      <w:tr w14:paraId="61492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vAlign w:val="center"/>
          </w:tcPr>
          <w:p w14:paraId="6420A069">
            <w:r>
              <w:rPr>
                <w:rFonts w:ascii="Noto Sans CJK SC" w:hAnsi="Noto Sans CJK SC" w:eastAsia="Noto Sans CJK SC"/>
                <w:b w:val="0"/>
                <w:sz w:val="18"/>
              </w:rPr>
              <w:t>总体满意度</w:t>
            </w:r>
          </w:p>
        </w:tc>
        <w:tc>
          <w:tcPr>
            <w:tcW w:w="624" w:type="dxa"/>
            <w:vAlign w:val="center"/>
          </w:tcPr>
          <w:p w14:paraId="7201FDA1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0842E9C8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2B6EEBC3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6D15861A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6C39ED4C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2324" w:type="dxa"/>
            <w:vAlign w:val="center"/>
          </w:tcPr>
          <w:p w14:paraId="154CAC18">
            <w:r>
              <w:rPr>
                <w:rFonts w:ascii="Noto Sans CJK SC" w:hAnsi="Noto Sans CJK SC" w:eastAsia="Noto Sans CJK SC"/>
                <w:b w:val="0"/>
                <w:sz w:val="18"/>
              </w:rPr>
              <w:t>总分____/25</w:t>
            </w:r>
          </w:p>
        </w:tc>
      </w:tr>
    </w:tbl>
    <w:p w14:paraId="5F9ADD2F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T1 干预12周：合并用药变化</w:t>
      </w:r>
    </w:p>
    <w:p w14:paraId="767E4ADA">
      <w:pPr>
        <w:spacing w:after="60"/>
        <w:ind w:left="170"/>
      </w:pPr>
      <w:r>
        <w:rPr>
          <w:rFonts w:ascii="Noto Sans CJK SC" w:hAnsi="Noto Sans CJK SC" w:eastAsia="Noto Sans CJK SC"/>
          <w:sz w:val="18"/>
        </w:rPr>
        <w:t>记录自上一访视以来新增、停用或剂量显著变化的药物。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1492"/>
        <w:gridCol w:w="1272"/>
        <w:gridCol w:w="1606"/>
        <w:gridCol w:w="1253"/>
        <w:gridCol w:w="1301"/>
        <w:gridCol w:w="1666"/>
      </w:tblGrid>
      <w:tr w14:paraId="4D513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gridSpan w:val="3"/>
            <w:vAlign w:val="center"/>
          </w:tcPr>
          <w:p w14:paraId="3F0F71E2">
            <w:r>
              <w:rPr>
                <w:rFonts w:ascii="Noto Sans CJK SC" w:hAnsi="Noto Sans CJK SC" w:eastAsia="Noto Sans CJK SC"/>
                <w:b w:val="0"/>
                <w:sz w:val="18"/>
              </w:rPr>
              <w:t>是否有合并用药变化</w:t>
            </w:r>
          </w:p>
        </w:tc>
        <w:tc>
          <w:tcPr>
            <w:tcW w:w="6690" w:type="dxa"/>
            <w:gridSpan w:val="4"/>
            <w:vAlign w:val="center"/>
          </w:tcPr>
          <w:p w14:paraId="559C32F9">
            <w:r>
              <w:rPr>
                <w:rFonts w:ascii="Noto Sans CJK SC" w:hAnsi="Noto Sans CJK SC" w:eastAsia="Noto Sans CJK SC"/>
                <w:b w:val="0"/>
                <w:sz w:val="18"/>
              </w:rPr>
              <w:t>□否  □是；若是，请填写下表</w:t>
            </w:r>
          </w:p>
        </w:tc>
      </w:tr>
      <w:tr w14:paraId="5CCC0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90375F3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药物名称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6B7FDE2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用途/适应证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2FD0CC9F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开始日期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24FACD12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停止日期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79E65CD4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剂量/频次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3B03D54F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备注</w:t>
            </w:r>
          </w:p>
        </w:tc>
      </w:tr>
      <w:tr w14:paraId="15CAC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701" w:type="dxa"/>
            <w:vAlign w:val="center"/>
          </w:tcPr>
          <w:p w14:paraId="7E6A521D"/>
        </w:tc>
        <w:tc>
          <w:tcPr>
            <w:tcW w:w="1701" w:type="dxa"/>
            <w:vAlign w:val="center"/>
          </w:tcPr>
          <w:p w14:paraId="55BA7884"/>
        </w:tc>
        <w:tc>
          <w:tcPr>
            <w:tcW w:w="1417" w:type="dxa"/>
            <w:vAlign w:val="center"/>
          </w:tcPr>
          <w:p w14:paraId="15EDDABF">
            <w:r>
              <w:rPr>
                <w:rFonts w:ascii="Noto Sans CJK SC" w:hAnsi="Noto Sans CJK SC" w:eastAsia="Noto Sans CJK SC"/>
                <w:b w:val="0"/>
                <w:sz w:val="18"/>
              </w:rPr>
              <w:t>____年__月__日</w:t>
            </w:r>
          </w:p>
        </w:tc>
        <w:tc>
          <w:tcPr>
            <w:tcW w:w="1814" w:type="dxa"/>
            <w:vAlign w:val="center"/>
          </w:tcPr>
          <w:p w14:paraId="4CF59341">
            <w:r>
              <w:rPr>
                <w:rFonts w:ascii="Noto Sans CJK SC" w:hAnsi="Noto Sans CJK SC" w:eastAsia="Noto Sans CJK SC"/>
                <w:b w:val="0"/>
                <w:sz w:val="18"/>
              </w:rPr>
              <w:t>____年__月__日/□仍在使用</w:t>
            </w:r>
          </w:p>
        </w:tc>
        <w:tc>
          <w:tcPr>
            <w:tcW w:w="1417" w:type="dxa"/>
            <w:vAlign w:val="center"/>
          </w:tcPr>
          <w:p w14:paraId="52C68DD3"/>
        </w:tc>
        <w:tc>
          <w:tcPr>
            <w:tcW w:w="1474" w:type="dxa"/>
            <w:vAlign w:val="center"/>
          </w:tcPr>
          <w:p w14:paraId="7BBE4564"/>
        </w:tc>
      </w:tr>
      <w:tr w14:paraId="1869D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701" w:type="dxa"/>
            <w:vAlign w:val="center"/>
          </w:tcPr>
          <w:p w14:paraId="03FDFE67"/>
        </w:tc>
        <w:tc>
          <w:tcPr>
            <w:tcW w:w="1701" w:type="dxa"/>
            <w:vAlign w:val="center"/>
          </w:tcPr>
          <w:p w14:paraId="1D9CB890"/>
        </w:tc>
        <w:tc>
          <w:tcPr>
            <w:tcW w:w="1417" w:type="dxa"/>
            <w:vAlign w:val="center"/>
          </w:tcPr>
          <w:p w14:paraId="7925319A">
            <w:r>
              <w:rPr>
                <w:rFonts w:ascii="Noto Sans CJK SC" w:hAnsi="Noto Sans CJK SC" w:eastAsia="Noto Sans CJK SC"/>
                <w:b w:val="0"/>
                <w:sz w:val="18"/>
              </w:rPr>
              <w:t>____年__月__日</w:t>
            </w:r>
          </w:p>
        </w:tc>
        <w:tc>
          <w:tcPr>
            <w:tcW w:w="1814" w:type="dxa"/>
            <w:vAlign w:val="center"/>
          </w:tcPr>
          <w:p w14:paraId="1707E436">
            <w:r>
              <w:rPr>
                <w:rFonts w:ascii="Noto Sans CJK SC" w:hAnsi="Noto Sans CJK SC" w:eastAsia="Noto Sans CJK SC"/>
                <w:b w:val="0"/>
                <w:sz w:val="18"/>
              </w:rPr>
              <w:t>____年__月__日/□仍在使用</w:t>
            </w:r>
          </w:p>
        </w:tc>
        <w:tc>
          <w:tcPr>
            <w:tcW w:w="1417" w:type="dxa"/>
            <w:vAlign w:val="center"/>
          </w:tcPr>
          <w:p w14:paraId="28E5D616"/>
        </w:tc>
        <w:tc>
          <w:tcPr>
            <w:tcW w:w="1474" w:type="dxa"/>
            <w:vAlign w:val="center"/>
          </w:tcPr>
          <w:p w14:paraId="3D671F36"/>
        </w:tc>
      </w:tr>
    </w:tbl>
    <w:p w14:paraId="5593C688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T1 干预12周：不良事件与安全性记录</w:t>
      </w:r>
    </w:p>
    <w:p w14:paraId="7D6D3D69">
      <w:pPr>
        <w:spacing w:after="60"/>
        <w:ind w:left="170"/>
      </w:pPr>
      <w:r>
        <w:rPr>
          <w:rFonts w:ascii="Noto Sans CJK SC" w:hAnsi="Noto Sans CJK SC" w:eastAsia="Noto Sans CJK SC"/>
          <w:sz w:val="18"/>
        </w:rPr>
        <w:t>所有跌倒、运动相关不适、住院、急诊、死亡及研究者认为需记录的事件均应填写。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"/>
        <w:gridCol w:w="1263"/>
        <w:gridCol w:w="2151"/>
        <w:gridCol w:w="1148"/>
        <w:gridCol w:w="970"/>
        <w:gridCol w:w="1399"/>
        <w:gridCol w:w="1550"/>
        <w:gridCol w:w="1054"/>
      </w:tblGrid>
      <w:tr w14:paraId="7D4A1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835" w:type="dxa"/>
            <w:gridSpan w:val="3"/>
            <w:vAlign w:val="center"/>
          </w:tcPr>
          <w:p w14:paraId="1372496D">
            <w:r>
              <w:rPr>
                <w:rFonts w:ascii="Noto Sans CJK SC" w:hAnsi="Noto Sans CJK SC" w:eastAsia="Noto Sans CJK SC"/>
                <w:b w:val="0"/>
                <w:sz w:val="18"/>
              </w:rPr>
              <w:t>是否发生不良事件</w:t>
            </w:r>
          </w:p>
        </w:tc>
        <w:tc>
          <w:tcPr>
            <w:tcW w:w="6690" w:type="dxa"/>
            <w:gridSpan w:val="5"/>
            <w:vAlign w:val="center"/>
          </w:tcPr>
          <w:p w14:paraId="25FA2CED">
            <w:r>
              <w:rPr>
                <w:rFonts w:ascii="Noto Sans CJK SC" w:hAnsi="Noto Sans CJK SC" w:eastAsia="Noto Sans CJK SC"/>
                <w:b w:val="0"/>
                <w:sz w:val="18"/>
              </w:rPr>
              <w:t>□否  □是；若是，请填写下表</w:t>
            </w:r>
          </w:p>
        </w:tc>
      </w:tr>
      <w:tr w14:paraId="74846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163D8C54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序号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488D954C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发生日期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0C35F3CE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事件名称/表现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085A5FA4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严重程度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163F96F3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是否SAE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251C3B5F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与干预相关性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1041401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处理及转归</w:t>
            </w:r>
          </w:p>
        </w:tc>
      </w:tr>
      <w:tr w14:paraId="18475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567" w:type="dxa"/>
            <w:vAlign w:val="center"/>
          </w:tcPr>
          <w:p w14:paraId="78407240"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w="1361" w:type="dxa"/>
            <w:vAlign w:val="center"/>
          </w:tcPr>
          <w:p w14:paraId="5E2737D9">
            <w:r>
              <w:rPr>
                <w:rFonts w:ascii="Noto Sans CJK SC" w:hAnsi="Noto Sans CJK SC" w:eastAsia="Noto Sans CJK SC"/>
                <w:b w:val="0"/>
                <w:sz w:val="18"/>
              </w:rPr>
              <w:t>____年__月__日</w:t>
            </w:r>
          </w:p>
        </w:tc>
        <w:tc>
          <w:tcPr>
            <w:tcW w:w="2381" w:type="dxa"/>
            <w:vAlign w:val="center"/>
          </w:tcPr>
          <w:p w14:paraId="3A6CAED0"/>
        </w:tc>
        <w:tc>
          <w:tcPr>
            <w:tcW w:w="1247" w:type="dxa"/>
            <w:vAlign w:val="center"/>
          </w:tcPr>
          <w:p w14:paraId="7971DCB3">
            <w:r>
              <w:rPr>
                <w:rFonts w:ascii="Noto Sans CJK SC" w:hAnsi="Noto Sans CJK SC" w:eastAsia="Noto Sans CJK SC"/>
                <w:b w:val="0"/>
                <w:sz w:val="18"/>
              </w:rPr>
              <w:t>□轻 □中 □重</w:t>
            </w:r>
          </w:p>
        </w:tc>
        <w:tc>
          <w:tcPr>
            <w:tcW w:w="1020" w:type="dxa"/>
            <w:vAlign w:val="center"/>
          </w:tcPr>
          <w:p w14:paraId="60E4FE82">
            <w:r>
              <w:rPr>
                <w:rFonts w:ascii="Noto Sans CJK SC" w:hAnsi="Noto Sans CJK SC" w:eastAsia="Noto Sans CJK SC"/>
                <w:b w:val="0"/>
                <w:sz w:val="18"/>
              </w:rPr>
              <w:t>□否 □是</w:t>
            </w:r>
          </w:p>
        </w:tc>
        <w:tc>
          <w:tcPr>
            <w:tcW w:w="1531" w:type="dxa"/>
            <w:vAlign w:val="center"/>
          </w:tcPr>
          <w:p w14:paraId="67AFFB89">
            <w:r>
              <w:rPr>
                <w:rFonts w:ascii="Noto Sans CJK SC" w:hAnsi="Noto Sans CJK SC" w:eastAsia="Noto Sans CJK SC"/>
                <w:b w:val="0"/>
                <w:sz w:val="18"/>
              </w:rPr>
              <w:t>□无关 □可能 □很可能</w:t>
            </w:r>
          </w:p>
        </w:tc>
        <w:tc>
          <w:tcPr>
            <w:tcW w:w="1701" w:type="dxa"/>
            <w:vAlign w:val="center"/>
          </w:tcPr>
          <w:p w14:paraId="32D1B466"/>
        </w:tc>
      </w:tr>
      <w:tr w14:paraId="4CC0E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567" w:type="dxa"/>
            <w:vAlign w:val="center"/>
          </w:tcPr>
          <w:p w14:paraId="68FFD48A"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w="1361" w:type="dxa"/>
            <w:vAlign w:val="center"/>
          </w:tcPr>
          <w:p w14:paraId="7E9F9CF6">
            <w:r>
              <w:rPr>
                <w:rFonts w:ascii="Noto Sans CJK SC" w:hAnsi="Noto Sans CJK SC" w:eastAsia="Noto Sans CJK SC"/>
                <w:b w:val="0"/>
                <w:sz w:val="18"/>
              </w:rPr>
              <w:t>____年__月__日</w:t>
            </w:r>
          </w:p>
        </w:tc>
        <w:tc>
          <w:tcPr>
            <w:tcW w:w="2381" w:type="dxa"/>
            <w:vAlign w:val="center"/>
          </w:tcPr>
          <w:p w14:paraId="03080C02"/>
        </w:tc>
        <w:tc>
          <w:tcPr>
            <w:tcW w:w="1247" w:type="dxa"/>
            <w:vAlign w:val="center"/>
          </w:tcPr>
          <w:p w14:paraId="1932FBE1">
            <w:r>
              <w:rPr>
                <w:rFonts w:ascii="Noto Sans CJK SC" w:hAnsi="Noto Sans CJK SC" w:eastAsia="Noto Sans CJK SC"/>
                <w:b w:val="0"/>
                <w:sz w:val="18"/>
              </w:rPr>
              <w:t>□轻 □中 □重</w:t>
            </w:r>
          </w:p>
        </w:tc>
        <w:tc>
          <w:tcPr>
            <w:tcW w:w="1020" w:type="dxa"/>
            <w:vAlign w:val="center"/>
          </w:tcPr>
          <w:p w14:paraId="20AA5B15">
            <w:r>
              <w:rPr>
                <w:rFonts w:ascii="Noto Sans CJK SC" w:hAnsi="Noto Sans CJK SC" w:eastAsia="Noto Sans CJK SC"/>
                <w:b w:val="0"/>
                <w:sz w:val="18"/>
              </w:rPr>
              <w:t>□否 □是</w:t>
            </w:r>
          </w:p>
        </w:tc>
        <w:tc>
          <w:tcPr>
            <w:tcW w:w="1531" w:type="dxa"/>
            <w:vAlign w:val="center"/>
          </w:tcPr>
          <w:p w14:paraId="0EDEFAEE">
            <w:r>
              <w:rPr>
                <w:rFonts w:ascii="Noto Sans CJK SC" w:hAnsi="Noto Sans CJK SC" w:eastAsia="Noto Sans CJK SC"/>
                <w:b w:val="0"/>
                <w:sz w:val="18"/>
              </w:rPr>
              <w:t>□无关 □可能 □很可能</w:t>
            </w:r>
          </w:p>
        </w:tc>
        <w:tc>
          <w:tcPr>
            <w:tcW w:w="1701" w:type="dxa"/>
            <w:vAlign w:val="center"/>
          </w:tcPr>
          <w:p w14:paraId="3FCBA22A"/>
        </w:tc>
      </w:tr>
      <w:tr w14:paraId="7DBC6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567" w:type="dxa"/>
            <w:vAlign w:val="center"/>
          </w:tcPr>
          <w:p w14:paraId="67A679CD"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w="1361" w:type="dxa"/>
            <w:vAlign w:val="center"/>
          </w:tcPr>
          <w:p w14:paraId="77937F09">
            <w:r>
              <w:rPr>
                <w:rFonts w:ascii="Noto Sans CJK SC" w:hAnsi="Noto Sans CJK SC" w:eastAsia="Noto Sans CJK SC"/>
                <w:b w:val="0"/>
                <w:sz w:val="18"/>
              </w:rPr>
              <w:t>____年__月__日</w:t>
            </w:r>
          </w:p>
        </w:tc>
        <w:tc>
          <w:tcPr>
            <w:tcW w:w="2381" w:type="dxa"/>
            <w:vAlign w:val="center"/>
          </w:tcPr>
          <w:p w14:paraId="714FB9FA"/>
        </w:tc>
        <w:tc>
          <w:tcPr>
            <w:tcW w:w="1247" w:type="dxa"/>
            <w:vAlign w:val="center"/>
          </w:tcPr>
          <w:p w14:paraId="5ADD0C8A">
            <w:r>
              <w:rPr>
                <w:rFonts w:ascii="Noto Sans CJK SC" w:hAnsi="Noto Sans CJK SC" w:eastAsia="Noto Sans CJK SC"/>
                <w:b w:val="0"/>
                <w:sz w:val="18"/>
              </w:rPr>
              <w:t>□轻 □中 □重</w:t>
            </w:r>
          </w:p>
        </w:tc>
        <w:tc>
          <w:tcPr>
            <w:tcW w:w="1020" w:type="dxa"/>
            <w:vAlign w:val="center"/>
          </w:tcPr>
          <w:p w14:paraId="3C49A1DF">
            <w:r>
              <w:rPr>
                <w:rFonts w:ascii="Noto Sans CJK SC" w:hAnsi="Noto Sans CJK SC" w:eastAsia="Noto Sans CJK SC"/>
                <w:b w:val="0"/>
                <w:sz w:val="18"/>
              </w:rPr>
              <w:t>□否 □是</w:t>
            </w:r>
          </w:p>
        </w:tc>
        <w:tc>
          <w:tcPr>
            <w:tcW w:w="1531" w:type="dxa"/>
            <w:vAlign w:val="center"/>
          </w:tcPr>
          <w:p w14:paraId="03D5BCAA">
            <w:r>
              <w:rPr>
                <w:rFonts w:ascii="Noto Sans CJK SC" w:hAnsi="Noto Sans CJK SC" w:eastAsia="Noto Sans CJK SC"/>
                <w:b w:val="0"/>
                <w:sz w:val="18"/>
              </w:rPr>
              <w:t>□无关 □可能 □很可能</w:t>
            </w:r>
          </w:p>
        </w:tc>
        <w:tc>
          <w:tcPr>
            <w:tcW w:w="1701" w:type="dxa"/>
            <w:vAlign w:val="center"/>
          </w:tcPr>
          <w:p w14:paraId="6111C7EA"/>
        </w:tc>
      </w:tr>
    </w:tbl>
    <w:p w14:paraId="5561CE7E">
      <w:r>
        <w:br w:type="page"/>
      </w:r>
    </w:p>
    <w:p w14:paraId="55F592F1">
      <w:pPr>
        <w:pStyle w:val="3"/>
      </w:pPr>
      <w:r>
        <w:rPr>
          <w:rFonts w:ascii="Noto Sans CJK SC" w:hAnsi="Noto Sans CJK SC" w:eastAsia="Noto Sans CJK SC"/>
          <w:b/>
          <w:color w:val="1F4E79"/>
          <w:sz w:val="30"/>
        </w:rPr>
        <w:t>六、T2 干预后36周随访（入组后约48周）</w:t>
      </w:r>
    </w:p>
    <w:p w14:paraId="18CE8470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T2 干预后36周随访：访视信息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803"/>
      </w:tblGrid>
      <w:tr w14:paraId="4E93B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07BB8B83">
            <w:r>
              <w:rPr>
                <w:rFonts w:ascii="Noto Sans CJK SC" w:hAnsi="Noto Sans CJK SC" w:eastAsia="Noto Sans CJK SC"/>
                <w:b/>
                <w:sz w:val="18"/>
              </w:rPr>
              <w:t>受试者编号</w:t>
            </w:r>
          </w:p>
        </w:tc>
        <w:tc>
          <w:tcPr>
            <w:tcW w:w="6803" w:type="dxa"/>
          </w:tcPr>
          <w:p w14:paraId="7F734052">
            <w:r>
              <w:rPr>
                <w:rFonts w:ascii="Noto Sans CJK SC" w:hAnsi="Noto Sans CJK SC" w:eastAsia="Noto Sans CJK SC"/>
                <w:b w:val="0"/>
                <w:sz w:val="18"/>
              </w:rPr>
              <w:t>________________</w:t>
            </w:r>
          </w:p>
        </w:tc>
      </w:tr>
      <w:tr w14:paraId="41C80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5DC1EBEE">
            <w:r>
              <w:rPr>
                <w:rFonts w:ascii="Noto Sans CJK SC" w:hAnsi="Noto Sans CJK SC" w:eastAsia="Noto Sans CJK SC"/>
                <w:b/>
                <w:sz w:val="18"/>
              </w:rPr>
              <w:t>访视日期</w:t>
            </w:r>
          </w:p>
        </w:tc>
        <w:tc>
          <w:tcPr>
            <w:tcW w:w="6803" w:type="dxa"/>
          </w:tcPr>
          <w:p w14:paraId="057E6945">
            <w:r>
              <w:rPr>
                <w:rFonts w:ascii="Noto Sans CJK SC" w:hAnsi="Noto Sans CJK SC" w:eastAsia="Noto Sans CJK SC"/>
                <w:b w:val="0"/>
                <w:sz w:val="18"/>
              </w:rPr>
              <w:t>|__|__|__|__|年|__|__|月|__|__|日</w:t>
            </w:r>
          </w:p>
        </w:tc>
      </w:tr>
      <w:tr w14:paraId="1DD79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005C34FC">
            <w:r>
              <w:rPr>
                <w:rFonts w:ascii="Noto Sans CJK SC" w:hAnsi="Noto Sans CJK SC" w:eastAsia="Noto Sans CJK SC"/>
                <w:b/>
                <w:sz w:val="18"/>
              </w:rPr>
              <w:t>实际访视周数/天数</w:t>
            </w:r>
          </w:p>
        </w:tc>
        <w:tc>
          <w:tcPr>
            <w:tcW w:w="6803" w:type="dxa"/>
          </w:tcPr>
          <w:p w14:paraId="4C1A1116">
            <w:r>
              <w:rPr>
                <w:rFonts w:ascii="Noto Sans CJK SC" w:hAnsi="Noto Sans CJK SC" w:eastAsia="Noto Sans CJK SC"/>
                <w:b w:val="0"/>
                <w:sz w:val="18"/>
              </w:rPr>
              <w:t>第______周；距入组______天</w:t>
            </w:r>
          </w:p>
        </w:tc>
      </w:tr>
      <w:tr w14:paraId="7B80C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40070D17">
            <w:r>
              <w:rPr>
                <w:rFonts w:ascii="Noto Sans CJK SC" w:hAnsi="Noto Sans CJK SC" w:eastAsia="Noto Sans CJK SC"/>
                <w:b/>
                <w:sz w:val="18"/>
              </w:rPr>
              <w:t>是否在访视时间窗内</w:t>
            </w:r>
          </w:p>
        </w:tc>
        <w:tc>
          <w:tcPr>
            <w:tcW w:w="6803" w:type="dxa"/>
          </w:tcPr>
          <w:p w14:paraId="220574F4">
            <w:r>
              <w:rPr>
                <w:rFonts w:ascii="Noto Sans CJK SC" w:hAnsi="Noto Sans CJK SC" w:eastAsia="Noto Sans CJK SC"/>
                <w:b w:val="0"/>
                <w:sz w:val="18"/>
              </w:rPr>
              <w:t>□是  □否；若否，说明：____________________________</w:t>
            </w:r>
          </w:p>
        </w:tc>
      </w:tr>
      <w:tr w14:paraId="4B674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72704AF2">
            <w:r>
              <w:rPr>
                <w:rFonts w:ascii="Noto Sans CJK SC" w:hAnsi="Noto Sans CJK SC" w:eastAsia="Noto Sans CJK SC"/>
                <w:b/>
                <w:sz w:val="18"/>
              </w:rPr>
              <w:t>评估者签名/日期</w:t>
            </w:r>
          </w:p>
        </w:tc>
        <w:tc>
          <w:tcPr>
            <w:tcW w:w="6803" w:type="dxa"/>
          </w:tcPr>
          <w:p w14:paraId="6FB86ADE">
            <w:r>
              <w:rPr>
                <w:rFonts w:ascii="Noto Sans CJK SC" w:hAnsi="Noto Sans CJK SC" w:eastAsia="Noto Sans CJK SC"/>
                <w:b w:val="0"/>
                <w:sz w:val="18"/>
              </w:rPr>
              <w:t>签名：____________ 日期：|__|__|__|__|年|__|__|月|__|__|日</w:t>
            </w:r>
          </w:p>
        </w:tc>
      </w:tr>
    </w:tbl>
    <w:p w14:paraId="081FF111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T2 干预后36周随访：干预执行与依从性记录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803"/>
      </w:tblGrid>
      <w:tr w14:paraId="7EC74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3563AD57">
            <w:r>
              <w:rPr>
                <w:rFonts w:ascii="Noto Sans CJK SC" w:hAnsi="Noto Sans CJK SC" w:eastAsia="Noto Sans CJK SC"/>
                <w:b/>
                <w:sz w:val="18"/>
              </w:rPr>
              <w:t>是否接受/继续数字疗法干预</w:t>
            </w:r>
          </w:p>
        </w:tc>
        <w:tc>
          <w:tcPr>
            <w:tcW w:w="6803" w:type="dxa"/>
          </w:tcPr>
          <w:p w14:paraId="3790E83E">
            <w:r>
              <w:rPr>
                <w:rFonts w:ascii="Noto Sans CJK SC" w:hAnsi="Noto Sans CJK SC" w:eastAsia="Noto Sans CJK SC"/>
                <w:b w:val="0"/>
                <w:sz w:val="18"/>
              </w:rPr>
              <w:t>□是  □否；若否，原因：________________</w:t>
            </w:r>
          </w:p>
        </w:tc>
      </w:tr>
      <w:tr w14:paraId="0EC8E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30F53100">
            <w:r>
              <w:rPr>
                <w:rFonts w:ascii="Noto Sans CJK SC" w:hAnsi="Noto Sans CJK SC" w:eastAsia="Noto Sans CJK SC"/>
                <w:b/>
                <w:sz w:val="18"/>
              </w:rPr>
              <w:t>平台账号/编号</w:t>
            </w:r>
          </w:p>
        </w:tc>
        <w:tc>
          <w:tcPr>
            <w:tcW w:w="6803" w:type="dxa"/>
          </w:tcPr>
          <w:p w14:paraId="17AA59B9">
            <w:r>
              <w:rPr>
                <w:rFonts w:ascii="Noto Sans CJK SC" w:hAnsi="Noto Sans CJK SC" w:eastAsia="Noto Sans CJK SC"/>
                <w:b w:val="0"/>
                <w:sz w:val="18"/>
              </w:rPr>
              <w:t>________________</w:t>
            </w:r>
          </w:p>
        </w:tc>
      </w:tr>
      <w:tr w14:paraId="00687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2FBD47E7">
            <w:r>
              <w:rPr>
                <w:rFonts w:ascii="Noto Sans CJK SC" w:hAnsi="Noto Sans CJK SC" w:eastAsia="Noto Sans CJK SC"/>
                <w:b/>
                <w:sz w:val="18"/>
              </w:rPr>
              <w:t>计划训练/使用次数</w:t>
            </w:r>
          </w:p>
        </w:tc>
        <w:tc>
          <w:tcPr>
            <w:tcW w:w="6803" w:type="dxa"/>
          </w:tcPr>
          <w:p w14:paraId="5FCC93C6">
            <w:r>
              <w:rPr>
                <w:rFonts w:ascii="Noto Sans CJK SC" w:hAnsi="Noto Sans CJK SC" w:eastAsia="Noto Sans CJK SC"/>
                <w:b w:val="0"/>
                <w:sz w:val="18"/>
              </w:rPr>
              <w:t>____次；计划总时长____分钟</w:t>
            </w:r>
          </w:p>
        </w:tc>
      </w:tr>
      <w:tr w14:paraId="059CA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512B198D">
            <w:r>
              <w:rPr>
                <w:rFonts w:ascii="Noto Sans CJK SC" w:hAnsi="Noto Sans CJK SC" w:eastAsia="Noto Sans CJK SC"/>
                <w:b/>
                <w:sz w:val="18"/>
              </w:rPr>
              <w:t>实际完成次数</w:t>
            </w:r>
          </w:p>
        </w:tc>
        <w:tc>
          <w:tcPr>
            <w:tcW w:w="6803" w:type="dxa"/>
          </w:tcPr>
          <w:p w14:paraId="1512E8CB">
            <w:r>
              <w:rPr>
                <w:rFonts w:ascii="Noto Sans CJK SC" w:hAnsi="Noto Sans CJK SC" w:eastAsia="Noto Sans CJK SC"/>
                <w:b w:val="0"/>
                <w:sz w:val="18"/>
              </w:rPr>
              <w:t>____次；实际总时长____分钟</w:t>
            </w:r>
          </w:p>
        </w:tc>
      </w:tr>
      <w:tr w14:paraId="4F1CC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04EAFE51">
            <w:r>
              <w:rPr>
                <w:rFonts w:ascii="Noto Sans CJK SC" w:hAnsi="Noto Sans CJK SC" w:eastAsia="Noto Sans CJK SC"/>
                <w:b/>
                <w:sz w:val="18"/>
              </w:rPr>
              <w:t>完成率</w:t>
            </w:r>
          </w:p>
        </w:tc>
        <w:tc>
          <w:tcPr>
            <w:tcW w:w="6803" w:type="dxa"/>
          </w:tcPr>
          <w:p w14:paraId="504A1EF7">
            <w:r>
              <w:rPr>
                <w:rFonts w:ascii="Noto Sans CJK SC" w:hAnsi="Noto Sans CJK SC" w:eastAsia="Noto Sans CJK SC"/>
                <w:b w:val="0"/>
                <w:sz w:val="18"/>
              </w:rPr>
              <w:t>____%</w:t>
            </w:r>
          </w:p>
        </w:tc>
      </w:tr>
      <w:tr w14:paraId="19483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42379EE9">
            <w:r>
              <w:rPr>
                <w:rFonts w:ascii="Noto Sans CJK SC" w:hAnsi="Noto Sans CJK SC" w:eastAsia="Noto Sans CJK SC"/>
                <w:b/>
                <w:sz w:val="18"/>
              </w:rPr>
              <w:t>主要未完成原因</w:t>
            </w:r>
          </w:p>
        </w:tc>
        <w:tc>
          <w:tcPr>
            <w:tcW w:w="6803" w:type="dxa"/>
          </w:tcPr>
          <w:p w14:paraId="0F2B4DB6">
            <w:r>
              <w:rPr>
                <w:rFonts w:ascii="Noto Sans CJK SC" w:hAnsi="Noto Sans CJK SC" w:eastAsia="Noto Sans CJK SC"/>
                <w:b w:val="0"/>
                <w:sz w:val="18"/>
              </w:rPr>
              <w:t>□身体不适  □不会操作  □忘记  □缺少照护者协助  □设备/网络问题  □其他________</w:t>
            </w:r>
          </w:p>
        </w:tc>
      </w:tr>
      <w:tr w14:paraId="2D970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17FD8DF4">
            <w:r>
              <w:rPr>
                <w:rFonts w:ascii="Noto Sans CJK SC" w:hAnsi="Noto Sans CJK SC" w:eastAsia="Noto Sans CJK SC"/>
                <w:b/>
                <w:sz w:val="18"/>
              </w:rPr>
              <w:t>研究者处理</w:t>
            </w:r>
          </w:p>
        </w:tc>
        <w:tc>
          <w:tcPr>
            <w:tcW w:w="6803" w:type="dxa"/>
          </w:tcPr>
          <w:p w14:paraId="09CDCA73">
            <w:r>
              <w:rPr>
                <w:rFonts w:ascii="Noto Sans CJK SC" w:hAnsi="Noto Sans CJK SC" w:eastAsia="Noto Sans CJK SC"/>
                <w:b w:val="0"/>
                <w:sz w:val="18"/>
              </w:rPr>
              <w:t>□继续随访  □强化指导  □暂停干预  □退出研究  □其他________</w:t>
            </w:r>
          </w:p>
        </w:tc>
      </w:tr>
    </w:tbl>
    <w:p w14:paraId="24DFF8F5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T2 干预后36周随访：身体机能评估</w:t>
      </w:r>
    </w:p>
    <w:p w14:paraId="78A2DDD4">
      <w:pPr>
        <w:spacing w:after="60"/>
        <w:ind w:left="170"/>
      </w:pPr>
      <w:r>
        <w:rPr>
          <w:rFonts w:ascii="Noto Sans CJK SC" w:hAnsi="Noto Sans CJK SC" w:eastAsia="Noto Sans CJK SC"/>
          <w:sz w:val="18"/>
        </w:rPr>
        <w:t>记录原始测量值。SPPB总分请按方案/量表评分手册计算；若无法完成某项测试，应填写原因。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143"/>
      </w:tblGrid>
      <w:tr w14:paraId="328BD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1DC87E53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w="7143" w:type="dxa"/>
            <w:shd w:val="clear" w:color="auto" w:fill="D9EAF7"/>
            <w:vAlign w:val="center"/>
          </w:tcPr>
          <w:p w14:paraId="326CB44B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记录内容</w:t>
            </w:r>
          </w:p>
        </w:tc>
      </w:tr>
      <w:tr w14:paraId="02D8A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4314301">
            <w:r>
              <w:rPr>
                <w:rFonts w:ascii="Noto Sans CJK SC" w:hAnsi="Noto Sans CJK SC" w:eastAsia="Noto Sans CJK SC"/>
                <w:b w:val="0"/>
                <w:sz w:val="18"/>
              </w:rPr>
              <w:t>人体围度指标</w:t>
            </w:r>
          </w:p>
        </w:tc>
        <w:tc>
          <w:tcPr>
            <w:tcW w:w="7143" w:type="dxa"/>
            <w:vAlign w:val="center"/>
          </w:tcPr>
          <w:p w14:paraId="5E56F1AC">
            <w:r>
              <w:rPr>
                <w:rFonts w:ascii="Noto Sans CJK SC" w:hAnsi="Noto Sans CJK SC" w:eastAsia="Noto Sans CJK SC"/>
                <w:b w:val="0"/>
                <w:sz w:val="17"/>
              </w:rPr>
              <w:t>颈围____cm；中臂围____cm；腰围____cm；臀围____cm；小腿围____cm</w:t>
            </w:r>
          </w:p>
        </w:tc>
      </w:tr>
      <w:tr w14:paraId="793E5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CAE968C">
            <w:r>
              <w:rPr>
                <w:rFonts w:ascii="Noto Sans CJK SC" w:hAnsi="Noto Sans CJK SC" w:eastAsia="Noto Sans CJK SC"/>
                <w:b w:val="0"/>
                <w:sz w:val="18"/>
              </w:rPr>
              <w:t>SPPB：平衡测试</w:t>
            </w:r>
          </w:p>
        </w:tc>
        <w:tc>
          <w:tcPr>
            <w:tcW w:w="7143" w:type="dxa"/>
            <w:vAlign w:val="center"/>
          </w:tcPr>
          <w:p w14:paraId="41F48A59">
            <w:r>
              <w:rPr>
                <w:rFonts w:ascii="Noto Sans CJK SC" w:hAnsi="Noto Sans CJK SC" w:eastAsia="Noto Sans CJK SC"/>
                <w:b w:val="0"/>
                <w:sz w:val="17"/>
              </w:rPr>
              <w:t>并脚站立10秒：□能 □不能，实际____秒；半串联站立10秒：□能 □不能，实际____秒；串联站立10秒：□能 □不能，实际____秒；平衡得分____/4</w:t>
            </w:r>
          </w:p>
        </w:tc>
      </w:tr>
      <w:tr w14:paraId="42A75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B8FA04A">
            <w:r>
              <w:rPr>
                <w:rFonts w:ascii="Noto Sans CJK SC" w:hAnsi="Noto Sans CJK SC" w:eastAsia="Noto Sans CJK SC"/>
                <w:b w:val="0"/>
                <w:sz w:val="18"/>
              </w:rPr>
              <w:t>SPPB：4米通常步行速度测试</w:t>
            </w:r>
          </w:p>
        </w:tc>
        <w:tc>
          <w:tcPr>
            <w:tcW w:w="7143" w:type="dxa"/>
            <w:vAlign w:val="center"/>
          </w:tcPr>
          <w:p w14:paraId="3B731468">
            <w:r>
              <w:rPr>
                <w:rFonts w:ascii="Noto Sans CJK SC" w:hAnsi="Noto Sans CJK SC" w:eastAsia="Noto Sans CJK SC"/>
                <w:b w:val="0"/>
                <w:sz w:val="17"/>
              </w:rPr>
              <w:t>第1次____秒；第2次____秒；取较快时间____秒；4米步速____m/s；辅助工具：□无 □有，类型________；步速得分____/4</w:t>
            </w:r>
          </w:p>
        </w:tc>
      </w:tr>
      <w:tr w14:paraId="4D29F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63B6F8F">
            <w:r>
              <w:rPr>
                <w:rFonts w:ascii="Noto Sans CJK SC" w:hAnsi="Noto Sans CJK SC" w:eastAsia="Noto Sans CJK SC"/>
                <w:b w:val="0"/>
                <w:sz w:val="18"/>
              </w:rPr>
              <w:t>SPPB：5次坐立起测试</w:t>
            </w:r>
          </w:p>
        </w:tc>
        <w:tc>
          <w:tcPr>
            <w:tcW w:w="7143" w:type="dxa"/>
            <w:vAlign w:val="center"/>
          </w:tcPr>
          <w:p w14:paraId="0C9FE884">
            <w:r>
              <w:rPr>
                <w:rFonts w:ascii="Noto Sans CJK SC" w:hAnsi="Noto Sans CJK SC" w:eastAsia="Noto Sans CJK SC"/>
                <w:b w:val="0"/>
                <w:sz w:val="17"/>
              </w:rPr>
              <w:t>完成时间____秒；□不能完成5次，可完成____次；原因________；坐立起得分____/4</w:t>
            </w:r>
          </w:p>
        </w:tc>
      </w:tr>
      <w:tr w14:paraId="0CB76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8787276">
            <w:r>
              <w:rPr>
                <w:rFonts w:ascii="Noto Sans CJK SC" w:hAnsi="Noto Sans CJK SC" w:eastAsia="Noto Sans CJK SC"/>
                <w:b w:val="0"/>
                <w:sz w:val="18"/>
              </w:rPr>
              <w:t>SPPB总分</w:t>
            </w:r>
          </w:p>
        </w:tc>
        <w:tc>
          <w:tcPr>
            <w:tcW w:w="7143" w:type="dxa"/>
            <w:vAlign w:val="center"/>
          </w:tcPr>
          <w:p w14:paraId="072FE787">
            <w:r>
              <w:rPr>
                <w:rFonts w:ascii="Noto Sans CJK SC" w:hAnsi="Noto Sans CJK SC" w:eastAsia="Noto Sans CJK SC"/>
                <w:b w:val="0"/>
                <w:sz w:val="18"/>
              </w:rPr>
              <w:t>____/12</w:t>
            </w:r>
          </w:p>
        </w:tc>
      </w:tr>
      <w:tr w14:paraId="1235D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E853CA4">
            <w:r>
              <w:rPr>
                <w:rFonts w:ascii="Noto Sans CJK SC" w:hAnsi="Noto Sans CJK SC" w:eastAsia="Noto Sans CJK SC"/>
                <w:b w:val="0"/>
                <w:sz w:val="18"/>
              </w:rPr>
              <w:t>计时起立行走测试（TUG）</w:t>
            </w:r>
          </w:p>
        </w:tc>
        <w:tc>
          <w:tcPr>
            <w:tcW w:w="7143" w:type="dxa"/>
            <w:vAlign w:val="center"/>
          </w:tcPr>
          <w:p w14:paraId="7DAEE714">
            <w:r>
              <w:rPr>
                <w:rFonts w:ascii="Noto Sans CJK SC" w:hAnsi="Noto Sans CJK SC" w:eastAsia="Noto Sans CJK SC"/>
                <w:b w:val="0"/>
                <w:sz w:val="18"/>
              </w:rPr>
              <w:t>时间____秒；□不能完成，原因________________</w:t>
            </w:r>
          </w:p>
        </w:tc>
      </w:tr>
      <w:tr w14:paraId="489E1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D39C864">
            <w:r>
              <w:rPr>
                <w:rFonts w:ascii="Noto Sans CJK SC" w:hAnsi="Noto Sans CJK SC" w:eastAsia="Noto Sans CJK SC"/>
                <w:b w:val="0"/>
                <w:sz w:val="18"/>
              </w:rPr>
              <w:t>握力</w:t>
            </w:r>
          </w:p>
        </w:tc>
        <w:tc>
          <w:tcPr>
            <w:tcW w:w="7143" w:type="dxa"/>
            <w:vAlign w:val="center"/>
          </w:tcPr>
          <w:p w14:paraId="6A581437">
            <w:r>
              <w:rPr>
                <w:rFonts w:ascii="Noto Sans CJK SC" w:hAnsi="Noto Sans CJK SC" w:eastAsia="Noto Sans CJK SC"/>
                <w:b w:val="0"/>
                <w:sz w:val="17"/>
              </w:rPr>
              <w:t>测试手：□左手 □右手；动静脉瘘/外伤/疼痛等影响：□无 □有，说明________；第1次____kg；第2次____kg；第3次____kg；最大值____kg</w:t>
            </w:r>
          </w:p>
        </w:tc>
      </w:tr>
      <w:tr w14:paraId="57482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19845C8">
            <w:r>
              <w:rPr>
                <w:rFonts w:ascii="Noto Sans CJK SC" w:hAnsi="Noto Sans CJK SC" w:eastAsia="Noto Sans CJK SC"/>
                <w:b w:val="0"/>
                <w:sz w:val="18"/>
              </w:rPr>
              <w:t>15英尺/4.57米通常步行时间（如方案要求）</w:t>
            </w:r>
          </w:p>
        </w:tc>
        <w:tc>
          <w:tcPr>
            <w:tcW w:w="7143" w:type="dxa"/>
            <w:vAlign w:val="center"/>
          </w:tcPr>
          <w:p w14:paraId="06EB032A">
            <w:r>
              <w:rPr>
                <w:rFonts w:ascii="Noto Sans CJK SC" w:hAnsi="Noto Sans CJK SC" w:eastAsia="Noto Sans CJK SC"/>
                <w:b w:val="0"/>
                <w:sz w:val="18"/>
              </w:rPr>
              <w:t>时间____秒；按方案阈值判定“行走缓慢”：□否 □是</w:t>
            </w:r>
          </w:p>
        </w:tc>
      </w:tr>
      <w:tr w14:paraId="44984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D87BCFB">
            <w:r>
              <w:rPr>
                <w:rFonts w:ascii="Noto Sans CJK SC" w:hAnsi="Noto Sans CJK SC" w:eastAsia="Noto Sans CJK SC"/>
                <w:b w:val="0"/>
                <w:sz w:val="18"/>
              </w:rPr>
              <w:t>体重下降</w:t>
            </w:r>
          </w:p>
        </w:tc>
        <w:tc>
          <w:tcPr>
            <w:tcW w:w="7143" w:type="dxa"/>
            <w:vAlign w:val="center"/>
          </w:tcPr>
          <w:p w14:paraId="23B98F29">
            <w:r>
              <w:rPr>
                <w:rFonts w:ascii="Noto Sans CJK SC" w:hAnsi="Noto Sans CJK SC" w:eastAsia="Noto Sans CJK SC"/>
                <w:b w:val="0"/>
                <w:sz w:val="17"/>
              </w:rPr>
              <w:t>过去1年非故意体重下降&gt;4.5kg或&gt;5%：□否 □是；具体：____kg/____%</w:t>
            </w:r>
          </w:p>
        </w:tc>
      </w:tr>
      <w:tr w14:paraId="6009B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8607337">
            <w:r>
              <w:rPr>
                <w:rFonts w:ascii="Noto Sans CJK SC" w:hAnsi="Noto Sans CJK SC" w:eastAsia="Noto Sans CJK SC"/>
                <w:b w:val="0"/>
                <w:sz w:val="18"/>
              </w:rPr>
              <w:t>疲乏/耗竭（CES-D相关条目）</w:t>
            </w:r>
          </w:p>
        </w:tc>
        <w:tc>
          <w:tcPr>
            <w:tcW w:w="7143" w:type="dxa"/>
            <w:vAlign w:val="center"/>
          </w:tcPr>
          <w:p w14:paraId="45D0C16D">
            <w:r>
              <w:rPr>
                <w:rFonts w:ascii="Noto Sans CJK SC" w:hAnsi="Noto Sans CJK SC" w:eastAsia="Noto Sans CJK SC"/>
                <w:b w:val="0"/>
                <w:sz w:val="17"/>
              </w:rPr>
              <w:t>近1周出现天数：□0分&lt;1天 □1分1-2天 □2分3-4天 □3分&gt;4天；按方案判定：□否 □是</w:t>
            </w:r>
          </w:p>
        </w:tc>
      </w:tr>
      <w:tr w14:paraId="276B4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8838534">
            <w:r>
              <w:rPr>
                <w:rFonts w:ascii="Noto Sans CJK SC" w:hAnsi="Noto Sans CJK SC" w:eastAsia="Noto Sans CJK SC"/>
                <w:b w:val="0"/>
                <w:sz w:val="18"/>
              </w:rPr>
              <w:t>低体力活动</w:t>
            </w:r>
          </w:p>
        </w:tc>
        <w:tc>
          <w:tcPr>
            <w:tcW w:w="7143" w:type="dxa"/>
            <w:vAlign w:val="center"/>
          </w:tcPr>
          <w:p w14:paraId="10A1F0E6">
            <w:r>
              <w:rPr>
                <w:rFonts w:ascii="Noto Sans CJK SC" w:hAnsi="Noto Sans CJK SC" w:eastAsia="Noto Sans CJK SC"/>
                <w:b w:val="0"/>
                <w:sz w:val="17"/>
              </w:rPr>
              <w:t>按方案/IPAQ或散步时间判定：□否 □是；依据：男性散步&lt;2.5h/周或女性散步&lt;2h/周/其他________</w:t>
            </w:r>
          </w:p>
        </w:tc>
      </w:tr>
      <w:tr w14:paraId="5BC67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3C8AE77">
            <w:r>
              <w:rPr>
                <w:rFonts w:ascii="Noto Sans CJK SC" w:hAnsi="Noto Sans CJK SC" w:eastAsia="Noto Sans CJK SC"/>
                <w:b w:val="0"/>
                <w:sz w:val="18"/>
              </w:rPr>
              <w:t>衰弱判定</w:t>
            </w:r>
          </w:p>
        </w:tc>
        <w:tc>
          <w:tcPr>
            <w:tcW w:w="7143" w:type="dxa"/>
            <w:vAlign w:val="center"/>
          </w:tcPr>
          <w:p w14:paraId="5A892D31">
            <w:r>
              <w:rPr>
                <w:rFonts w:ascii="Noto Sans CJK SC" w:hAnsi="Noto Sans CJK SC" w:eastAsia="Noto Sans CJK SC"/>
                <w:b w:val="0"/>
                <w:sz w:val="17"/>
              </w:rPr>
              <w:t>5项标准阳性数____项；□无衰弱（0项） □衰弱前期（1-2项） □衰弱（≥3项）</w:t>
            </w:r>
          </w:p>
        </w:tc>
      </w:tr>
    </w:tbl>
    <w:p w14:paraId="6AA976F1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T2 干预后36周随访：认知评估（MoCA）</w:t>
      </w:r>
    </w:p>
    <w:p w14:paraId="5C7DE37C">
      <w:pPr>
        <w:spacing w:after="60"/>
        <w:ind w:left="170"/>
      </w:pPr>
      <w:r>
        <w:rPr>
          <w:rFonts w:ascii="Noto Sans CJK SC" w:hAnsi="Noto Sans CJK SC" w:eastAsia="Noto Sans CJK SC"/>
          <w:sz w:val="18"/>
        </w:rPr>
        <w:t>请使用研究方案规定且经授权/确认的中文版MoCA量表原表进行测试；本CRF仅记录分项得分与总分。教育年限≤12年时按量表规则加1分，但总分不得超过30分。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1247"/>
        <w:gridCol w:w="850"/>
        <w:gridCol w:w="4762"/>
      </w:tblGrid>
      <w:tr w14:paraId="35BAB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665" w:type="dxa"/>
            <w:shd w:val="clear" w:color="auto" w:fill="D9EAF7"/>
            <w:vAlign w:val="center"/>
          </w:tcPr>
          <w:p w14:paraId="11A84B59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分项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57FCEF35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原始得分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04A0A08E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满分</w:t>
            </w:r>
          </w:p>
        </w:tc>
        <w:tc>
          <w:tcPr>
            <w:tcW w:w="4762" w:type="dxa"/>
            <w:shd w:val="clear" w:color="auto" w:fill="D9EAF7"/>
            <w:vAlign w:val="center"/>
          </w:tcPr>
          <w:p w14:paraId="15E26F34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备注</w:t>
            </w:r>
          </w:p>
        </w:tc>
      </w:tr>
      <w:tr w14:paraId="15B26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67DBB1EB">
            <w:r>
              <w:rPr>
                <w:rFonts w:ascii="Noto Sans CJK SC" w:hAnsi="Noto Sans CJK SC" w:eastAsia="Noto Sans CJK SC"/>
                <w:b w:val="0"/>
                <w:sz w:val="18"/>
              </w:rPr>
              <w:t>视空间与执行功能</w:t>
            </w:r>
          </w:p>
        </w:tc>
        <w:tc>
          <w:tcPr>
            <w:tcW w:w="1247" w:type="dxa"/>
            <w:vAlign w:val="center"/>
          </w:tcPr>
          <w:p w14:paraId="10F9DFC4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5EEC3CE5"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w="4762" w:type="dxa"/>
            <w:vAlign w:val="center"/>
          </w:tcPr>
          <w:p w14:paraId="5D4DD84A">
            <w:r>
              <w:rPr>
                <w:rFonts w:ascii="Noto Sans CJK SC" w:hAnsi="Noto Sans CJK SC" w:eastAsia="Noto Sans CJK SC"/>
                <w:b w:val="0"/>
                <w:sz w:val="18"/>
              </w:rPr>
              <w:t>复制立方体、画钟表等</w:t>
            </w:r>
          </w:p>
        </w:tc>
      </w:tr>
      <w:tr w14:paraId="5E955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15376D75">
            <w:r>
              <w:rPr>
                <w:rFonts w:ascii="Noto Sans CJK SC" w:hAnsi="Noto Sans CJK SC" w:eastAsia="Noto Sans CJK SC"/>
                <w:b w:val="0"/>
                <w:sz w:val="18"/>
              </w:rPr>
              <w:t>命名</w:t>
            </w:r>
          </w:p>
        </w:tc>
        <w:tc>
          <w:tcPr>
            <w:tcW w:w="1247" w:type="dxa"/>
            <w:vAlign w:val="center"/>
          </w:tcPr>
          <w:p w14:paraId="2391445C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72B3F95D"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w="4762" w:type="dxa"/>
            <w:vAlign w:val="center"/>
          </w:tcPr>
          <w:p w14:paraId="77DAFCDB"/>
        </w:tc>
      </w:tr>
      <w:tr w14:paraId="360E6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4B530D79">
            <w:r>
              <w:rPr>
                <w:rFonts w:ascii="Noto Sans CJK SC" w:hAnsi="Noto Sans CJK SC" w:eastAsia="Noto Sans CJK SC"/>
                <w:b w:val="0"/>
                <w:sz w:val="18"/>
              </w:rPr>
              <w:t>注意</w:t>
            </w:r>
          </w:p>
        </w:tc>
        <w:tc>
          <w:tcPr>
            <w:tcW w:w="1247" w:type="dxa"/>
            <w:vAlign w:val="center"/>
          </w:tcPr>
          <w:p w14:paraId="34864459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48BBD30E"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w="4762" w:type="dxa"/>
            <w:vAlign w:val="center"/>
          </w:tcPr>
          <w:p w14:paraId="381158AF">
            <w:r>
              <w:rPr>
                <w:rFonts w:ascii="Noto Sans CJK SC" w:hAnsi="Noto Sans CJK SC" w:eastAsia="Noto Sans CJK SC"/>
                <w:b w:val="0"/>
                <w:sz w:val="18"/>
              </w:rPr>
              <w:t>数字顺背/倒背、警觉性、连续减7</w:t>
            </w:r>
          </w:p>
        </w:tc>
      </w:tr>
      <w:tr w14:paraId="136F6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2CEE3177">
            <w:r>
              <w:rPr>
                <w:rFonts w:ascii="Noto Sans CJK SC" w:hAnsi="Noto Sans CJK SC" w:eastAsia="Noto Sans CJK SC"/>
                <w:b w:val="0"/>
                <w:sz w:val="18"/>
              </w:rPr>
              <w:t>语言</w:t>
            </w:r>
          </w:p>
        </w:tc>
        <w:tc>
          <w:tcPr>
            <w:tcW w:w="1247" w:type="dxa"/>
            <w:vAlign w:val="center"/>
          </w:tcPr>
          <w:p w14:paraId="64187617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77518D2E"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w="4762" w:type="dxa"/>
            <w:vAlign w:val="center"/>
          </w:tcPr>
          <w:p w14:paraId="6E3C3975">
            <w:r>
              <w:rPr>
                <w:rFonts w:ascii="Noto Sans CJK SC" w:hAnsi="Noto Sans CJK SC" w:eastAsia="Noto Sans CJK SC"/>
                <w:b w:val="0"/>
                <w:sz w:val="18"/>
              </w:rPr>
              <w:t>句子重复、词语流畅性</w:t>
            </w:r>
          </w:p>
        </w:tc>
      </w:tr>
      <w:tr w14:paraId="2277B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4C599455">
            <w:r>
              <w:rPr>
                <w:rFonts w:ascii="Noto Sans CJK SC" w:hAnsi="Noto Sans CJK SC" w:eastAsia="Noto Sans CJK SC"/>
                <w:b w:val="0"/>
                <w:sz w:val="18"/>
              </w:rPr>
              <w:t>抽象</w:t>
            </w:r>
          </w:p>
        </w:tc>
        <w:tc>
          <w:tcPr>
            <w:tcW w:w="1247" w:type="dxa"/>
            <w:vAlign w:val="center"/>
          </w:tcPr>
          <w:p w14:paraId="5C5F4EDB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22D028CC"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w="4762" w:type="dxa"/>
            <w:vAlign w:val="center"/>
          </w:tcPr>
          <w:p w14:paraId="3F2397E0"/>
        </w:tc>
      </w:tr>
      <w:tr w14:paraId="695B8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23C3E70C">
            <w:r>
              <w:rPr>
                <w:rFonts w:ascii="Noto Sans CJK SC" w:hAnsi="Noto Sans CJK SC" w:eastAsia="Noto Sans CJK SC"/>
                <w:b w:val="0"/>
                <w:sz w:val="18"/>
              </w:rPr>
              <w:t>延迟回忆</w:t>
            </w:r>
          </w:p>
        </w:tc>
        <w:tc>
          <w:tcPr>
            <w:tcW w:w="1247" w:type="dxa"/>
            <w:vAlign w:val="center"/>
          </w:tcPr>
          <w:p w14:paraId="77CDA974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09F5AAF5"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w="4762" w:type="dxa"/>
            <w:vAlign w:val="center"/>
          </w:tcPr>
          <w:p w14:paraId="23041DF2">
            <w:r>
              <w:rPr>
                <w:rFonts w:ascii="Noto Sans CJK SC" w:hAnsi="Noto Sans CJK SC" w:eastAsia="Noto Sans CJK SC"/>
                <w:b w:val="0"/>
                <w:sz w:val="18"/>
              </w:rPr>
              <w:t>仅无提示回忆计分；类别/多选提示可另记</w:t>
            </w:r>
          </w:p>
        </w:tc>
      </w:tr>
      <w:tr w14:paraId="32DD0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31B9E995">
            <w:r>
              <w:rPr>
                <w:rFonts w:ascii="Noto Sans CJK SC" w:hAnsi="Noto Sans CJK SC" w:eastAsia="Noto Sans CJK SC"/>
                <w:b w:val="0"/>
                <w:sz w:val="18"/>
              </w:rPr>
              <w:t>定向</w:t>
            </w:r>
          </w:p>
        </w:tc>
        <w:tc>
          <w:tcPr>
            <w:tcW w:w="1247" w:type="dxa"/>
            <w:vAlign w:val="center"/>
          </w:tcPr>
          <w:p w14:paraId="22640BF1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1EF933CB"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w="4762" w:type="dxa"/>
            <w:vAlign w:val="center"/>
          </w:tcPr>
          <w:p w14:paraId="77890E7D">
            <w:r>
              <w:rPr>
                <w:rFonts w:ascii="Noto Sans CJK SC" w:hAnsi="Noto Sans CJK SC" w:eastAsia="Noto Sans CJK SC"/>
                <w:b w:val="0"/>
                <w:sz w:val="18"/>
              </w:rPr>
              <w:t>时间、地点、城市等</w:t>
            </w:r>
          </w:p>
        </w:tc>
      </w:tr>
      <w:tr w14:paraId="5A8B2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618DE042">
            <w:r>
              <w:rPr>
                <w:rFonts w:ascii="Noto Sans CJK SC" w:hAnsi="Noto Sans CJK SC" w:eastAsia="Noto Sans CJK SC"/>
                <w:b w:val="0"/>
                <w:sz w:val="18"/>
              </w:rPr>
              <w:t>教育修正加分</w:t>
            </w:r>
          </w:p>
        </w:tc>
        <w:tc>
          <w:tcPr>
            <w:tcW w:w="1247" w:type="dxa"/>
            <w:vAlign w:val="center"/>
          </w:tcPr>
          <w:p w14:paraId="17EBF71A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274D09DF"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w="4762" w:type="dxa"/>
            <w:vAlign w:val="center"/>
          </w:tcPr>
          <w:p w14:paraId="58AAEEE2">
            <w:r>
              <w:rPr>
                <w:rFonts w:ascii="Noto Sans CJK SC" w:hAnsi="Noto Sans CJK SC" w:eastAsia="Noto Sans CJK SC"/>
                <w:b w:val="0"/>
                <w:sz w:val="18"/>
              </w:rPr>
              <w:t>教育年限≤12年加1分</w:t>
            </w:r>
          </w:p>
        </w:tc>
      </w:tr>
      <w:tr w14:paraId="278FD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74D7E6DC">
            <w:r>
              <w:rPr>
                <w:rFonts w:ascii="Noto Sans CJK SC" w:hAnsi="Noto Sans CJK SC" w:eastAsia="Noto Sans CJK SC"/>
                <w:b w:val="0"/>
                <w:sz w:val="18"/>
              </w:rPr>
              <w:t>MoCA总分</w:t>
            </w:r>
          </w:p>
        </w:tc>
        <w:tc>
          <w:tcPr>
            <w:tcW w:w="1247" w:type="dxa"/>
            <w:vAlign w:val="center"/>
          </w:tcPr>
          <w:p w14:paraId="6F9A86DB">
            <w:r>
              <w:rPr>
                <w:rFonts w:ascii="Noto Sans CJK SC" w:hAnsi="Noto Sans CJK SC" w:eastAsia="Noto Sans CJK SC"/>
                <w:b w:val="0"/>
                <w:sz w:val="18"/>
              </w:rPr>
              <w:t>____</w:t>
            </w:r>
          </w:p>
        </w:tc>
        <w:tc>
          <w:tcPr>
            <w:tcW w:w="850" w:type="dxa"/>
            <w:vAlign w:val="center"/>
          </w:tcPr>
          <w:p w14:paraId="6EF0C8FB">
            <w:r>
              <w:rPr>
                <w:rFonts w:ascii="Noto Sans CJK SC" w:hAnsi="Noto Sans CJK SC" w:eastAsia="Noto Sans CJK SC"/>
                <w:b w:val="0"/>
                <w:sz w:val="18"/>
              </w:rPr>
              <w:t>30</w:t>
            </w:r>
          </w:p>
        </w:tc>
        <w:tc>
          <w:tcPr>
            <w:tcW w:w="4762" w:type="dxa"/>
            <w:vAlign w:val="center"/>
          </w:tcPr>
          <w:p w14:paraId="28AD6A40">
            <w:r>
              <w:rPr>
                <w:rFonts w:ascii="Noto Sans CJK SC" w:hAnsi="Noto Sans CJK SC" w:eastAsia="Noto Sans CJK SC"/>
                <w:b w:val="0"/>
                <w:sz w:val="18"/>
              </w:rPr>
              <w:t>是否≤22分：□否 □是</w:t>
            </w:r>
          </w:p>
        </w:tc>
      </w:tr>
    </w:tbl>
    <w:p w14:paraId="5624F89C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T2 干预后36周随访：数字疗法平台满意度调查</w:t>
      </w:r>
    </w:p>
    <w:p w14:paraId="21F544EE">
      <w:pPr>
        <w:spacing w:after="60"/>
        <w:ind w:left="170"/>
      </w:pPr>
      <w:r>
        <w:rPr>
          <w:rFonts w:ascii="Noto Sans CJK SC" w:hAnsi="Noto Sans CJK SC" w:eastAsia="Noto Sans CJK SC"/>
          <w:sz w:val="18"/>
        </w:rPr>
        <w:t>适用于已使用数字疗法平台的受试者。评分建议：1=很不满意/非常不同意，2=不满意/不同意，3=一般，4=满意/同意，5=很满意/非常同意。若研究方案已有正式问卷，以正式问卷为准。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2"/>
        <w:gridCol w:w="624"/>
        <w:gridCol w:w="624"/>
        <w:gridCol w:w="624"/>
        <w:gridCol w:w="624"/>
        <w:gridCol w:w="624"/>
        <w:gridCol w:w="2324"/>
      </w:tblGrid>
      <w:tr w14:paraId="1FD6A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082" w:type="dxa"/>
            <w:shd w:val="clear" w:color="auto" w:fill="D9EAF7"/>
            <w:vAlign w:val="center"/>
          </w:tcPr>
          <w:p w14:paraId="6C76153B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条目</w:t>
            </w:r>
          </w:p>
        </w:tc>
        <w:tc>
          <w:tcPr>
            <w:tcW w:w="624" w:type="dxa"/>
            <w:shd w:val="clear" w:color="auto" w:fill="D9EAF7"/>
            <w:vAlign w:val="center"/>
          </w:tcPr>
          <w:p w14:paraId="4A3FEB46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1</w:t>
            </w:r>
          </w:p>
        </w:tc>
        <w:tc>
          <w:tcPr>
            <w:tcW w:w="624" w:type="dxa"/>
            <w:shd w:val="clear" w:color="auto" w:fill="D9EAF7"/>
            <w:vAlign w:val="center"/>
          </w:tcPr>
          <w:p w14:paraId="325695C0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2</w:t>
            </w:r>
          </w:p>
        </w:tc>
        <w:tc>
          <w:tcPr>
            <w:tcW w:w="624" w:type="dxa"/>
            <w:shd w:val="clear" w:color="auto" w:fill="D9EAF7"/>
            <w:vAlign w:val="center"/>
          </w:tcPr>
          <w:p w14:paraId="2E28A584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3</w:t>
            </w:r>
          </w:p>
        </w:tc>
        <w:tc>
          <w:tcPr>
            <w:tcW w:w="624" w:type="dxa"/>
            <w:shd w:val="clear" w:color="auto" w:fill="D9EAF7"/>
            <w:vAlign w:val="center"/>
          </w:tcPr>
          <w:p w14:paraId="4077B5DE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4</w:t>
            </w:r>
          </w:p>
        </w:tc>
        <w:tc>
          <w:tcPr>
            <w:tcW w:w="624" w:type="dxa"/>
            <w:shd w:val="clear" w:color="auto" w:fill="D9EAF7"/>
            <w:vAlign w:val="center"/>
          </w:tcPr>
          <w:p w14:paraId="3ED8AD8D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5</w:t>
            </w:r>
          </w:p>
        </w:tc>
        <w:tc>
          <w:tcPr>
            <w:tcW w:w="2324" w:type="dxa"/>
            <w:shd w:val="clear" w:color="auto" w:fill="D9EAF7"/>
            <w:vAlign w:val="center"/>
          </w:tcPr>
          <w:p w14:paraId="0347CA6F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备注</w:t>
            </w:r>
          </w:p>
        </w:tc>
      </w:tr>
      <w:tr w14:paraId="0C576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vAlign w:val="center"/>
          </w:tcPr>
          <w:p w14:paraId="5F2943BC">
            <w:r>
              <w:rPr>
                <w:rFonts w:ascii="Noto Sans CJK SC" w:hAnsi="Noto Sans CJK SC" w:eastAsia="Noto Sans CJK SC"/>
                <w:b w:val="0"/>
                <w:sz w:val="18"/>
              </w:rPr>
              <w:t>1. 平台操作简单、易学习</w:t>
            </w:r>
          </w:p>
        </w:tc>
        <w:tc>
          <w:tcPr>
            <w:tcW w:w="624" w:type="dxa"/>
            <w:vAlign w:val="center"/>
          </w:tcPr>
          <w:p w14:paraId="357A722C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2D26CAF0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64258360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4505B5DA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2EC061A8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2324" w:type="dxa"/>
            <w:vAlign w:val="center"/>
          </w:tcPr>
          <w:p w14:paraId="3BDAA65A"/>
        </w:tc>
      </w:tr>
      <w:tr w14:paraId="433C4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vAlign w:val="center"/>
          </w:tcPr>
          <w:p w14:paraId="7DA8EAAF">
            <w:r>
              <w:rPr>
                <w:rFonts w:ascii="Noto Sans CJK SC" w:hAnsi="Noto Sans CJK SC" w:eastAsia="Noto Sans CJK SC"/>
                <w:b w:val="0"/>
                <w:sz w:val="18"/>
              </w:rPr>
              <w:t>2. 平台内容清楚、容易理解</w:t>
            </w:r>
          </w:p>
        </w:tc>
        <w:tc>
          <w:tcPr>
            <w:tcW w:w="624" w:type="dxa"/>
            <w:vAlign w:val="center"/>
          </w:tcPr>
          <w:p w14:paraId="12362B0B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4010B440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6FF0C83D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0E7833CB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26359F4B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2324" w:type="dxa"/>
            <w:vAlign w:val="center"/>
          </w:tcPr>
          <w:p w14:paraId="5106EA3A"/>
        </w:tc>
      </w:tr>
      <w:tr w14:paraId="4248C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vAlign w:val="center"/>
          </w:tcPr>
          <w:p w14:paraId="611407F6">
            <w:r>
              <w:rPr>
                <w:rFonts w:ascii="Noto Sans CJK SC" w:hAnsi="Noto Sans CJK SC" w:eastAsia="Noto Sans CJK SC"/>
                <w:b w:val="0"/>
                <w:sz w:val="18"/>
              </w:rPr>
              <w:t>3. 平台提醒/反馈有助于坚持训练</w:t>
            </w:r>
          </w:p>
        </w:tc>
        <w:tc>
          <w:tcPr>
            <w:tcW w:w="624" w:type="dxa"/>
            <w:vAlign w:val="center"/>
          </w:tcPr>
          <w:p w14:paraId="4FC44BE5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35408D74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57BDBF8B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0ED7D6C1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330606E4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2324" w:type="dxa"/>
            <w:vAlign w:val="center"/>
          </w:tcPr>
          <w:p w14:paraId="79139AB4"/>
        </w:tc>
      </w:tr>
      <w:tr w14:paraId="0D16D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vAlign w:val="center"/>
          </w:tcPr>
          <w:p w14:paraId="4A909C3D">
            <w:r>
              <w:rPr>
                <w:rFonts w:ascii="Noto Sans CJK SC" w:hAnsi="Noto Sans CJK SC" w:eastAsia="Noto Sans CJK SC"/>
                <w:b w:val="0"/>
                <w:sz w:val="18"/>
              </w:rPr>
              <w:t>4. 使用过程中不适或负担较小</w:t>
            </w:r>
          </w:p>
        </w:tc>
        <w:tc>
          <w:tcPr>
            <w:tcW w:w="624" w:type="dxa"/>
            <w:vAlign w:val="center"/>
          </w:tcPr>
          <w:p w14:paraId="72F6BB53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685D4318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5F5DA05C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1D8B8FE1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34A168D2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2324" w:type="dxa"/>
            <w:vAlign w:val="center"/>
          </w:tcPr>
          <w:p w14:paraId="1609AA2D"/>
        </w:tc>
      </w:tr>
      <w:tr w14:paraId="793DB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vAlign w:val="center"/>
          </w:tcPr>
          <w:p w14:paraId="33C86754">
            <w:r>
              <w:rPr>
                <w:rFonts w:ascii="Noto Sans CJK SC" w:hAnsi="Noto Sans CJK SC" w:eastAsia="Noto Sans CJK SC"/>
                <w:b w:val="0"/>
                <w:sz w:val="18"/>
              </w:rPr>
              <w:t>5. 愿意继续使用或推荐给同类人群</w:t>
            </w:r>
          </w:p>
        </w:tc>
        <w:tc>
          <w:tcPr>
            <w:tcW w:w="624" w:type="dxa"/>
            <w:vAlign w:val="center"/>
          </w:tcPr>
          <w:p w14:paraId="5D03B979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3D5BD1D0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51267E09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018BA336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6BE7129F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2324" w:type="dxa"/>
            <w:vAlign w:val="center"/>
          </w:tcPr>
          <w:p w14:paraId="40AB89C8"/>
        </w:tc>
      </w:tr>
      <w:tr w14:paraId="17BCC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vAlign w:val="center"/>
          </w:tcPr>
          <w:p w14:paraId="6FAFEE6C">
            <w:r>
              <w:rPr>
                <w:rFonts w:ascii="Noto Sans CJK SC" w:hAnsi="Noto Sans CJK SC" w:eastAsia="Noto Sans CJK SC"/>
                <w:b w:val="0"/>
                <w:sz w:val="18"/>
              </w:rPr>
              <w:t>总体满意度</w:t>
            </w:r>
          </w:p>
        </w:tc>
        <w:tc>
          <w:tcPr>
            <w:tcW w:w="624" w:type="dxa"/>
            <w:vAlign w:val="center"/>
          </w:tcPr>
          <w:p w14:paraId="2255FF79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6F20E599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5BF53D12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6E95BF5A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24" w:type="dxa"/>
            <w:vAlign w:val="center"/>
          </w:tcPr>
          <w:p w14:paraId="62BFADE5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2324" w:type="dxa"/>
            <w:vAlign w:val="center"/>
          </w:tcPr>
          <w:p w14:paraId="22348D8F">
            <w:r>
              <w:rPr>
                <w:rFonts w:ascii="Noto Sans CJK SC" w:hAnsi="Noto Sans CJK SC" w:eastAsia="Noto Sans CJK SC"/>
                <w:b w:val="0"/>
                <w:sz w:val="18"/>
              </w:rPr>
              <w:t>总分____/25</w:t>
            </w:r>
          </w:p>
        </w:tc>
      </w:tr>
    </w:tbl>
    <w:p w14:paraId="631B651C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T2 干预后36周随访：合并用药变化</w:t>
      </w:r>
    </w:p>
    <w:p w14:paraId="62DEBCDD">
      <w:pPr>
        <w:spacing w:after="60"/>
        <w:ind w:left="170"/>
      </w:pPr>
      <w:r>
        <w:rPr>
          <w:rFonts w:ascii="Noto Sans CJK SC" w:hAnsi="Noto Sans CJK SC" w:eastAsia="Noto Sans CJK SC"/>
          <w:sz w:val="18"/>
        </w:rPr>
        <w:t>记录自上一访视以来新增、停用或剂量显著变化的药物。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1492"/>
        <w:gridCol w:w="1272"/>
        <w:gridCol w:w="1606"/>
        <w:gridCol w:w="1253"/>
        <w:gridCol w:w="1301"/>
        <w:gridCol w:w="1666"/>
      </w:tblGrid>
      <w:tr w14:paraId="265B3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gridSpan w:val="3"/>
            <w:vAlign w:val="center"/>
          </w:tcPr>
          <w:p w14:paraId="557AD583">
            <w:r>
              <w:rPr>
                <w:rFonts w:ascii="Noto Sans CJK SC" w:hAnsi="Noto Sans CJK SC" w:eastAsia="Noto Sans CJK SC"/>
                <w:b w:val="0"/>
                <w:sz w:val="18"/>
              </w:rPr>
              <w:t>是否有合并用药变化</w:t>
            </w:r>
          </w:p>
        </w:tc>
        <w:tc>
          <w:tcPr>
            <w:tcW w:w="6690" w:type="dxa"/>
            <w:gridSpan w:val="4"/>
            <w:vAlign w:val="center"/>
          </w:tcPr>
          <w:p w14:paraId="7F8D9016">
            <w:r>
              <w:rPr>
                <w:rFonts w:ascii="Noto Sans CJK SC" w:hAnsi="Noto Sans CJK SC" w:eastAsia="Noto Sans CJK SC"/>
                <w:b w:val="0"/>
                <w:sz w:val="18"/>
              </w:rPr>
              <w:t>□否  □是；若是，请填写下表</w:t>
            </w:r>
          </w:p>
        </w:tc>
      </w:tr>
      <w:tr w14:paraId="43946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78D4149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药物名称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FEB850F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用途/适应证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6DEF544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开始日期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77A28C46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停止日期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4D111535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剂量/频次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28122078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备注</w:t>
            </w:r>
          </w:p>
        </w:tc>
      </w:tr>
      <w:tr w14:paraId="6161A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701" w:type="dxa"/>
            <w:vAlign w:val="center"/>
          </w:tcPr>
          <w:p w14:paraId="121F37BF"/>
        </w:tc>
        <w:tc>
          <w:tcPr>
            <w:tcW w:w="1701" w:type="dxa"/>
            <w:vAlign w:val="center"/>
          </w:tcPr>
          <w:p w14:paraId="36200EB1"/>
        </w:tc>
        <w:tc>
          <w:tcPr>
            <w:tcW w:w="1417" w:type="dxa"/>
            <w:vAlign w:val="center"/>
          </w:tcPr>
          <w:p w14:paraId="68EBB8B2">
            <w:r>
              <w:rPr>
                <w:rFonts w:ascii="Noto Sans CJK SC" w:hAnsi="Noto Sans CJK SC" w:eastAsia="Noto Sans CJK SC"/>
                <w:b w:val="0"/>
                <w:sz w:val="18"/>
              </w:rPr>
              <w:t>____年__月__日</w:t>
            </w:r>
          </w:p>
        </w:tc>
        <w:tc>
          <w:tcPr>
            <w:tcW w:w="1814" w:type="dxa"/>
            <w:vAlign w:val="center"/>
          </w:tcPr>
          <w:p w14:paraId="6751D453">
            <w:r>
              <w:rPr>
                <w:rFonts w:ascii="Noto Sans CJK SC" w:hAnsi="Noto Sans CJK SC" w:eastAsia="Noto Sans CJK SC"/>
                <w:b w:val="0"/>
                <w:sz w:val="18"/>
              </w:rPr>
              <w:t>____年__月__日/□仍在使用</w:t>
            </w:r>
          </w:p>
        </w:tc>
        <w:tc>
          <w:tcPr>
            <w:tcW w:w="1417" w:type="dxa"/>
            <w:vAlign w:val="center"/>
          </w:tcPr>
          <w:p w14:paraId="7F079109"/>
        </w:tc>
        <w:tc>
          <w:tcPr>
            <w:tcW w:w="1474" w:type="dxa"/>
            <w:vAlign w:val="center"/>
          </w:tcPr>
          <w:p w14:paraId="639BC5AD"/>
        </w:tc>
      </w:tr>
      <w:tr w14:paraId="34EFF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701" w:type="dxa"/>
            <w:vAlign w:val="center"/>
          </w:tcPr>
          <w:p w14:paraId="1C64D4B9"/>
        </w:tc>
        <w:tc>
          <w:tcPr>
            <w:tcW w:w="1701" w:type="dxa"/>
            <w:vAlign w:val="center"/>
          </w:tcPr>
          <w:p w14:paraId="62FF823A"/>
        </w:tc>
        <w:tc>
          <w:tcPr>
            <w:tcW w:w="1417" w:type="dxa"/>
            <w:vAlign w:val="center"/>
          </w:tcPr>
          <w:p w14:paraId="49CD5C00">
            <w:r>
              <w:rPr>
                <w:rFonts w:ascii="Noto Sans CJK SC" w:hAnsi="Noto Sans CJK SC" w:eastAsia="Noto Sans CJK SC"/>
                <w:b w:val="0"/>
                <w:sz w:val="18"/>
              </w:rPr>
              <w:t>____年__月__日</w:t>
            </w:r>
          </w:p>
        </w:tc>
        <w:tc>
          <w:tcPr>
            <w:tcW w:w="1814" w:type="dxa"/>
            <w:vAlign w:val="center"/>
          </w:tcPr>
          <w:p w14:paraId="69F3A418">
            <w:r>
              <w:rPr>
                <w:rFonts w:ascii="Noto Sans CJK SC" w:hAnsi="Noto Sans CJK SC" w:eastAsia="Noto Sans CJK SC"/>
                <w:b w:val="0"/>
                <w:sz w:val="18"/>
              </w:rPr>
              <w:t>____年__月__日/□仍在使用</w:t>
            </w:r>
          </w:p>
        </w:tc>
        <w:tc>
          <w:tcPr>
            <w:tcW w:w="1417" w:type="dxa"/>
            <w:vAlign w:val="center"/>
          </w:tcPr>
          <w:p w14:paraId="5D5AF95C"/>
        </w:tc>
        <w:tc>
          <w:tcPr>
            <w:tcW w:w="1474" w:type="dxa"/>
            <w:vAlign w:val="center"/>
          </w:tcPr>
          <w:p w14:paraId="28061022"/>
        </w:tc>
      </w:tr>
    </w:tbl>
    <w:p w14:paraId="47CAF546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T2 干预后36周随访：不良事件与安全性记录</w:t>
      </w:r>
    </w:p>
    <w:p w14:paraId="6B8DBAE5">
      <w:pPr>
        <w:spacing w:after="60"/>
        <w:ind w:left="170"/>
      </w:pPr>
      <w:r>
        <w:rPr>
          <w:rFonts w:ascii="Noto Sans CJK SC" w:hAnsi="Noto Sans CJK SC" w:eastAsia="Noto Sans CJK SC"/>
          <w:sz w:val="18"/>
        </w:rPr>
        <w:t>所有跌倒、运动相关不适、住院、急诊、死亡及研究者认为需记录的事件均应填写。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"/>
        <w:gridCol w:w="1263"/>
        <w:gridCol w:w="2151"/>
        <w:gridCol w:w="1148"/>
        <w:gridCol w:w="970"/>
        <w:gridCol w:w="1399"/>
        <w:gridCol w:w="1550"/>
        <w:gridCol w:w="1054"/>
      </w:tblGrid>
      <w:tr w14:paraId="576AB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gridSpan w:val="3"/>
            <w:vAlign w:val="center"/>
          </w:tcPr>
          <w:p w14:paraId="640D2FAF">
            <w:r>
              <w:rPr>
                <w:rFonts w:ascii="Noto Sans CJK SC" w:hAnsi="Noto Sans CJK SC" w:eastAsia="Noto Sans CJK SC"/>
                <w:b w:val="0"/>
                <w:sz w:val="18"/>
              </w:rPr>
              <w:t>是否发生不良事件</w:t>
            </w:r>
          </w:p>
        </w:tc>
        <w:tc>
          <w:tcPr>
            <w:tcW w:w="6690" w:type="dxa"/>
            <w:gridSpan w:val="5"/>
            <w:vAlign w:val="center"/>
          </w:tcPr>
          <w:p w14:paraId="0561EEFE">
            <w:r>
              <w:rPr>
                <w:rFonts w:ascii="Noto Sans CJK SC" w:hAnsi="Noto Sans CJK SC" w:eastAsia="Noto Sans CJK SC"/>
                <w:b w:val="0"/>
                <w:sz w:val="18"/>
              </w:rPr>
              <w:t>□否  □是；若是，请填写下表</w:t>
            </w:r>
          </w:p>
        </w:tc>
      </w:tr>
      <w:tr w14:paraId="2341E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4029E678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序号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2F832BF8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发生日期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254D56FB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事件名称/表现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3A36CA6A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严重程度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455AE8EA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是否SAE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78FEE9BD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与干预相关性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0DE5A79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处理及转归</w:t>
            </w:r>
          </w:p>
        </w:tc>
      </w:tr>
      <w:tr w14:paraId="78D72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567" w:type="dxa"/>
            <w:vAlign w:val="center"/>
          </w:tcPr>
          <w:p w14:paraId="065C3CDD"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w="1361" w:type="dxa"/>
            <w:vAlign w:val="center"/>
          </w:tcPr>
          <w:p w14:paraId="19CF5117">
            <w:r>
              <w:rPr>
                <w:rFonts w:ascii="Noto Sans CJK SC" w:hAnsi="Noto Sans CJK SC" w:eastAsia="Noto Sans CJK SC"/>
                <w:b w:val="0"/>
                <w:sz w:val="18"/>
              </w:rPr>
              <w:t>____年__月__日</w:t>
            </w:r>
          </w:p>
        </w:tc>
        <w:tc>
          <w:tcPr>
            <w:tcW w:w="2381" w:type="dxa"/>
            <w:vAlign w:val="center"/>
          </w:tcPr>
          <w:p w14:paraId="38A5B639"/>
        </w:tc>
        <w:tc>
          <w:tcPr>
            <w:tcW w:w="1247" w:type="dxa"/>
            <w:vAlign w:val="center"/>
          </w:tcPr>
          <w:p w14:paraId="372F5FA7">
            <w:r>
              <w:rPr>
                <w:rFonts w:ascii="Noto Sans CJK SC" w:hAnsi="Noto Sans CJK SC" w:eastAsia="Noto Sans CJK SC"/>
                <w:b w:val="0"/>
                <w:sz w:val="18"/>
              </w:rPr>
              <w:t>□轻 □中 □重</w:t>
            </w:r>
          </w:p>
        </w:tc>
        <w:tc>
          <w:tcPr>
            <w:tcW w:w="1020" w:type="dxa"/>
            <w:vAlign w:val="center"/>
          </w:tcPr>
          <w:p w14:paraId="2660B0E5">
            <w:r>
              <w:rPr>
                <w:rFonts w:ascii="Noto Sans CJK SC" w:hAnsi="Noto Sans CJK SC" w:eastAsia="Noto Sans CJK SC"/>
                <w:b w:val="0"/>
                <w:sz w:val="18"/>
              </w:rPr>
              <w:t>□否 □是</w:t>
            </w:r>
          </w:p>
        </w:tc>
        <w:tc>
          <w:tcPr>
            <w:tcW w:w="1531" w:type="dxa"/>
            <w:vAlign w:val="center"/>
          </w:tcPr>
          <w:p w14:paraId="1B17B7E2">
            <w:r>
              <w:rPr>
                <w:rFonts w:ascii="Noto Sans CJK SC" w:hAnsi="Noto Sans CJK SC" w:eastAsia="Noto Sans CJK SC"/>
                <w:b w:val="0"/>
                <w:sz w:val="18"/>
              </w:rPr>
              <w:t>□无关 □可能 □很可能</w:t>
            </w:r>
          </w:p>
        </w:tc>
        <w:tc>
          <w:tcPr>
            <w:tcW w:w="1701" w:type="dxa"/>
            <w:vAlign w:val="center"/>
          </w:tcPr>
          <w:p w14:paraId="2CF48AA4"/>
        </w:tc>
      </w:tr>
      <w:tr w14:paraId="631C7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567" w:type="dxa"/>
            <w:vAlign w:val="center"/>
          </w:tcPr>
          <w:p w14:paraId="5628B839"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w="1361" w:type="dxa"/>
            <w:vAlign w:val="center"/>
          </w:tcPr>
          <w:p w14:paraId="6E77375B">
            <w:r>
              <w:rPr>
                <w:rFonts w:ascii="Noto Sans CJK SC" w:hAnsi="Noto Sans CJK SC" w:eastAsia="Noto Sans CJK SC"/>
                <w:b w:val="0"/>
                <w:sz w:val="18"/>
              </w:rPr>
              <w:t>____年__月__日</w:t>
            </w:r>
          </w:p>
        </w:tc>
        <w:tc>
          <w:tcPr>
            <w:tcW w:w="2381" w:type="dxa"/>
            <w:vAlign w:val="center"/>
          </w:tcPr>
          <w:p w14:paraId="263C4F85"/>
        </w:tc>
        <w:tc>
          <w:tcPr>
            <w:tcW w:w="1247" w:type="dxa"/>
            <w:vAlign w:val="center"/>
          </w:tcPr>
          <w:p w14:paraId="1DE561F0">
            <w:r>
              <w:rPr>
                <w:rFonts w:ascii="Noto Sans CJK SC" w:hAnsi="Noto Sans CJK SC" w:eastAsia="Noto Sans CJK SC"/>
                <w:b w:val="0"/>
                <w:sz w:val="18"/>
              </w:rPr>
              <w:t>□轻 □中 □重</w:t>
            </w:r>
          </w:p>
        </w:tc>
        <w:tc>
          <w:tcPr>
            <w:tcW w:w="1020" w:type="dxa"/>
            <w:vAlign w:val="center"/>
          </w:tcPr>
          <w:p w14:paraId="346E1885">
            <w:r>
              <w:rPr>
                <w:rFonts w:ascii="Noto Sans CJK SC" w:hAnsi="Noto Sans CJK SC" w:eastAsia="Noto Sans CJK SC"/>
                <w:b w:val="0"/>
                <w:sz w:val="18"/>
              </w:rPr>
              <w:t>□否 □是</w:t>
            </w:r>
          </w:p>
        </w:tc>
        <w:tc>
          <w:tcPr>
            <w:tcW w:w="1531" w:type="dxa"/>
            <w:vAlign w:val="center"/>
          </w:tcPr>
          <w:p w14:paraId="4C1EEBB6">
            <w:r>
              <w:rPr>
                <w:rFonts w:ascii="Noto Sans CJK SC" w:hAnsi="Noto Sans CJK SC" w:eastAsia="Noto Sans CJK SC"/>
                <w:b w:val="0"/>
                <w:sz w:val="18"/>
              </w:rPr>
              <w:t>□无关 □可能 □很可能</w:t>
            </w:r>
          </w:p>
        </w:tc>
        <w:tc>
          <w:tcPr>
            <w:tcW w:w="1701" w:type="dxa"/>
            <w:vAlign w:val="center"/>
          </w:tcPr>
          <w:p w14:paraId="5C59F034"/>
        </w:tc>
      </w:tr>
      <w:tr w14:paraId="11327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567" w:type="dxa"/>
            <w:vAlign w:val="center"/>
          </w:tcPr>
          <w:p w14:paraId="7D26E915"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w="1361" w:type="dxa"/>
            <w:vAlign w:val="center"/>
          </w:tcPr>
          <w:p w14:paraId="29349116">
            <w:r>
              <w:rPr>
                <w:rFonts w:ascii="Noto Sans CJK SC" w:hAnsi="Noto Sans CJK SC" w:eastAsia="Noto Sans CJK SC"/>
                <w:b w:val="0"/>
                <w:sz w:val="18"/>
              </w:rPr>
              <w:t>____年__月__日</w:t>
            </w:r>
          </w:p>
        </w:tc>
        <w:tc>
          <w:tcPr>
            <w:tcW w:w="2381" w:type="dxa"/>
            <w:vAlign w:val="center"/>
          </w:tcPr>
          <w:p w14:paraId="587C608C"/>
        </w:tc>
        <w:tc>
          <w:tcPr>
            <w:tcW w:w="1247" w:type="dxa"/>
            <w:vAlign w:val="center"/>
          </w:tcPr>
          <w:p w14:paraId="7059BE31">
            <w:r>
              <w:rPr>
                <w:rFonts w:ascii="Noto Sans CJK SC" w:hAnsi="Noto Sans CJK SC" w:eastAsia="Noto Sans CJK SC"/>
                <w:b w:val="0"/>
                <w:sz w:val="18"/>
              </w:rPr>
              <w:t>□轻 □中 □重</w:t>
            </w:r>
          </w:p>
        </w:tc>
        <w:tc>
          <w:tcPr>
            <w:tcW w:w="1020" w:type="dxa"/>
            <w:vAlign w:val="center"/>
          </w:tcPr>
          <w:p w14:paraId="62E08117">
            <w:r>
              <w:rPr>
                <w:rFonts w:ascii="Noto Sans CJK SC" w:hAnsi="Noto Sans CJK SC" w:eastAsia="Noto Sans CJK SC"/>
                <w:b w:val="0"/>
                <w:sz w:val="18"/>
              </w:rPr>
              <w:t>□否 □是</w:t>
            </w:r>
          </w:p>
        </w:tc>
        <w:tc>
          <w:tcPr>
            <w:tcW w:w="1531" w:type="dxa"/>
            <w:vAlign w:val="center"/>
          </w:tcPr>
          <w:p w14:paraId="654D3C2B">
            <w:r>
              <w:rPr>
                <w:rFonts w:ascii="Noto Sans CJK SC" w:hAnsi="Noto Sans CJK SC" w:eastAsia="Noto Sans CJK SC"/>
                <w:b w:val="0"/>
                <w:sz w:val="18"/>
              </w:rPr>
              <w:t>□无关 □可能 □很可能</w:t>
            </w:r>
          </w:p>
        </w:tc>
        <w:tc>
          <w:tcPr>
            <w:tcW w:w="1701" w:type="dxa"/>
            <w:vAlign w:val="center"/>
          </w:tcPr>
          <w:p w14:paraId="53AB9014"/>
        </w:tc>
      </w:tr>
    </w:tbl>
    <w:p w14:paraId="41C871AF">
      <w:r>
        <w:br w:type="page"/>
      </w:r>
    </w:p>
    <w:p w14:paraId="4AC650A5">
      <w:pPr>
        <w:pStyle w:val="3"/>
      </w:pPr>
      <w:r>
        <w:rPr>
          <w:rFonts w:ascii="Noto Sans CJK SC" w:hAnsi="Noto Sans CJK SC" w:eastAsia="Noto Sans CJK SC"/>
          <w:b/>
          <w:color w:val="1F4E79"/>
          <w:sz w:val="30"/>
        </w:rPr>
        <w:t>七、研究完成、退出与质控</w:t>
      </w:r>
    </w:p>
    <w:p w14:paraId="77D8B095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研究完成/退出记录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803"/>
      </w:tblGrid>
      <w:tr w14:paraId="52712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4CBB50D6">
            <w:r>
              <w:rPr>
                <w:rFonts w:ascii="Noto Sans CJK SC" w:hAnsi="Noto Sans CJK SC" w:eastAsia="Noto Sans CJK SC"/>
                <w:b/>
                <w:sz w:val="18"/>
              </w:rPr>
              <w:t>受试者研究状态</w:t>
            </w:r>
          </w:p>
        </w:tc>
        <w:tc>
          <w:tcPr>
            <w:tcW w:w="6803" w:type="dxa"/>
          </w:tcPr>
          <w:p w14:paraId="64815014">
            <w:r>
              <w:rPr>
                <w:rFonts w:ascii="Noto Sans CJK SC" w:hAnsi="Noto Sans CJK SC" w:eastAsia="Noto Sans CJK SC"/>
                <w:b w:val="0"/>
                <w:sz w:val="18"/>
              </w:rPr>
              <w:t>□完成全部随访  □提前退出  □失访  □死亡  □其他________</w:t>
            </w:r>
          </w:p>
        </w:tc>
      </w:tr>
      <w:tr w14:paraId="2E58C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0BE56117">
            <w:r>
              <w:rPr>
                <w:rFonts w:ascii="Noto Sans CJK SC" w:hAnsi="Noto Sans CJK SC" w:eastAsia="Noto Sans CJK SC"/>
                <w:b/>
                <w:sz w:val="18"/>
              </w:rPr>
              <w:t>研究完成/退出日期</w:t>
            </w:r>
          </w:p>
        </w:tc>
        <w:tc>
          <w:tcPr>
            <w:tcW w:w="6803" w:type="dxa"/>
          </w:tcPr>
          <w:p w14:paraId="4844BA3C">
            <w:r>
              <w:rPr>
                <w:rFonts w:ascii="Noto Sans CJK SC" w:hAnsi="Noto Sans CJK SC" w:eastAsia="Noto Sans CJK SC"/>
                <w:b w:val="0"/>
                <w:sz w:val="18"/>
              </w:rPr>
              <w:t>|__|__|__|__|年|__|__|月|__|__|日</w:t>
            </w:r>
          </w:p>
        </w:tc>
      </w:tr>
      <w:tr w14:paraId="1CB33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7C27CC3B">
            <w:r>
              <w:rPr>
                <w:rFonts w:ascii="Noto Sans CJK SC" w:hAnsi="Noto Sans CJK SC" w:eastAsia="Noto Sans CJK SC"/>
                <w:b/>
                <w:sz w:val="18"/>
              </w:rPr>
              <w:t>提前退出/失访原因</w:t>
            </w:r>
          </w:p>
        </w:tc>
        <w:tc>
          <w:tcPr>
            <w:tcW w:w="6803" w:type="dxa"/>
          </w:tcPr>
          <w:p w14:paraId="14C3E1C2">
            <w:r>
              <w:rPr>
                <w:rFonts w:ascii="Noto Sans CJK SC" w:hAnsi="Noto Sans CJK SC" w:eastAsia="Noto Sans CJK SC"/>
                <w:b w:val="0"/>
                <w:sz w:val="18"/>
              </w:rPr>
              <w:t>□撤回知情同意  □无法继续使用平台  □疾病进展/住院  □搬离海南/无法联系  □研究者判断不宜继续  □其他________</w:t>
            </w:r>
          </w:p>
        </w:tc>
      </w:tr>
      <w:tr w14:paraId="427F1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2BEBF525">
            <w:r>
              <w:rPr>
                <w:rFonts w:ascii="Noto Sans CJK SC" w:hAnsi="Noto Sans CJK SC" w:eastAsia="Noto Sans CJK SC"/>
                <w:b/>
                <w:sz w:val="18"/>
              </w:rPr>
              <w:t>退出前是否完成安全性随访</w:t>
            </w:r>
          </w:p>
        </w:tc>
        <w:tc>
          <w:tcPr>
            <w:tcW w:w="6803" w:type="dxa"/>
          </w:tcPr>
          <w:p w14:paraId="516F5E44">
            <w:r>
              <w:rPr>
                <w:rFonts w:ascii="Noto Sans CJK SC" w:hAnsi="Noto Sans CJK SC" w:eastAsia="Noto Sans CJK SC"/>
                <w:b w:val="0"/>
                <w:sz w:val="18"/>
              </w:rPr>
              <w:t>□是  □否；说明：________________</w:t>
            </w:r>
          </w:p>
        </w:tc>
      </w:tr>
      <w:tr w14:paraId="6F2E3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</w:tcPr>
          <w:p w14:paraId="76CDF425">
            <w:r>
              <w:rPr>
                <w:rFonts w:ascii="Noto Sans CJK SC" w:hAnsi="Noto Sans CJK SC" w:eastAsia="Noto Sans CJK SC"/>
                <w:b/>
                <w:sz w:val="18"/>
              </w:rPr>
              <w:t>是否纳入最终数据分析</w:t>
            </w:r>
          </w:p>
        </w:tc>
        <w:tc>
          <w:tcPr>
            <w:tcW w:w="6803" w:type="dxa"/>
          </w:tcPr>
          <w:p w14:paraId="562FAA91">
            <w:r>
              <w:rPr>
                <w:rFonts w:ascii="Noto Sans CJK SC" w:hAnsi="Noto Sans CJK SC" w:eastAsia="Noto Sans CJK SC"/>
                <w:b w:val="0"/>
                <w:sz w:val="18"/>
              </w:rPr>
              <w:t>□是  □否  □待统计方案判定</w:t>
            </w:r>
          </w:p>
        </w:tc>
      </w:tr>
    </w:tbl>
    <w:p w14:paraId="62D6EDFD">
      <w:pPr>
        <w:pStyle w:val="4"/>
      </w:pPr>
      <w:r>
        <w:rPr>
          <w:rFonts w:ascii="Noto Sans CJK SC" w:hAnsi="Noto Sans CJK SC" w:eastAsia="Noto Sans CJK SC"/>
          <w:b/>
          <w:color w:val="1F4E79"/>
          <w:sz w:val="24"/>
        </w:rPr>
        <w:t>CRF质控核查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9"/>
        <w:gridCol w:w="638"/>
        <w:gridCol w:w="638"/>
        <w:gridCol w:w="928"/>
        <w:gridCol w:w="4409"/>
      </w:tblGrid>
      <w:tr w14:paraId="0598E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4C951B00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核查项目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2120B3C1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是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4D815399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否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64C3D217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不适用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315295CA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备注</w:t>
            </w:r>
          </w:p>
        </w:tc>
      </w:tr>
      <w:tr w14:paraId="14A35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55C7E7FD">
            <w:r>
              <w:rPr>
                <w:rFonts w:ascii="Noto Sans CJK SC" w:hAnsi="Noto Sans CJK SC" w:eastAsia="Noto Sans CJK SC"/>
                <w:b w:val="0"/>
                <w:sz w:val="18"/>
              </w:rPr>
              <w:t>所有必填项已填写或注明不适用/不详</w:t>
            </w:r>
          </w:p>
        </w:tc>
        <w:tc>
          <w:tcPr>
            <w:tcW w:w="680" w:type="dxa"/>
            <w:vAlign w:val="center"/>
          </w:tcPr>
          <w:p w14:paraId="365CF3B3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80" w:type="dxa"/>
            <w:vAlign w:val="center"/>
          </w:tcPr>
          <w:p w14:paraId="6B5DCAD2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1020" w:type="dxa"/>
            <w:vAlign w:val="center"/>
          </w:tcPr>
          <w:p w14:paraId="43EB3110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3175" w:type="dxa"/>
            <w:vAlign w:val="center"/>
          </w:tcPr>
          <w:p w14:paraId="49B4C4A4"/>
        </w:tc>
      </w:tr>
      <w:tr w14:paraId="2C8FF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3A31FF81">
            <w:r>
              <w:rPr>
                <w:rFonts w:ascii="Noto Sans CJK SC" w:hAnsi="Noto Sans CJK SC" w:eastAsia="Noto Sans CJK SC"/>
                <w:b w:val="0"/>
                <w:sz w:val="18"/>
              </w:rPr>
              <w:t>纳排标准与筛选结论一致</w:t>
            </w:r>
          </w:p>
        </w:tc>
        <w:tc>
          <w:tcPr>
            <w:tcW w:w="680" w:type="dxa"/>
            <w:vAlign w:val="center"/>
          </w:tcPr>
          <w:p w14:paraId="39935AB8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80" w:type="dxa"/>
            <w:vAlign w:val="center"/>
          </w:tcPr>
          <w:p w14:paraId="4EC1F4FF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1020" w:type="dxa"/>
            <w:vAlign w:val="center"/>
          </w:tcPr>
          <w:p w14:paraId="05529131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3175" w:type="dxa"/>
            <w:vAlign w:val="center"/>
          </w:tcPr>
          <w:p w14:paraId="37FE51C1"/>
        </w:tc>
      </w:tr>
      <w:tr w14:paraId="5B818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59DF8878">
            <w:r>
              <w:rPr>
                <w:rFonts w:ascii="Noto Sans CJK SC" w:hAnsi="Noto Sans CJK SC" w:eastAsia="Noto Sans CJK SC"/>
                <w:b w:val="0"/>
                <w:sz w:val="18"/>
              </w:rPr>
              <w:t>访视日期与时间窗记录完整</w:t>
            </w:r>
          </w:p>
        </w:tc>
        <w:tc>
          <w:tcPr>
            <w:tcW w:w="680" w:type="dxa"/>
            <w:vAlign w:val="center"/>
          </w:tcPr>
          <w:p w14:paraId="2DA28B07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80" w:type="dxa"/>
            <w:vAlign w:val="center"/>
          </w:tcPr>
          <w:p w14:paraId="672391BB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1020" w:type="dxa"/>
            <w:vAlign w:val="center"/>
          </w:tcPr>
          <w:p w14:paraId="3A9BD966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3175" w:type="dxa"/>
            <w:vAlign w:val="center"/>
          </w:tcPr>
          <w:p w14:paraId="02AE83E6"/>
        </w:tc>
      </w:tr>
      <w:tr w14:paraId="1DE24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41CF643D">
            <w:r>
              <w:rPr>
                <w:rFonts w:ascii="Noto Sans CJK SC" w:hAnsi="Noto Sans CJK SC" w:eastAsia="Noto Sans CJK SC"/>
                <w:b w:val="0"/>
                <w:sz w:val="18"/>
              </w:rPr>
              <w:t>量表原始分、分项分和总分一致</w:t>
            </w:r>
          </w:p>
        </w:tc>
        <w:tc>
          <w:tcPr>
            <w:tcW w:w="680" w:type="dxa"/>
            <w:vAlign w:val="center"/>
          </w:tcPr>
          <w:p w14:paraId="5F2F97E7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80" w:type="dxa"/>
            <w:vAlign w:val="center"/>
          </w:tcPr>
          <w:p w14:paraId="20D4E8D0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1020" w:type="dxa"/>
            <w:vAlign w:val="center"/>
          </w:tcPr>
          <w:p w14:paraId="7CE5670A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3175" w:type="dxa"/>
            <w:vAlign w:val="center"/>
          </w:tcPr>
          <w:p w14:paraId="56D1CD95"/>
        </w:tc>
      </w:tr>
      <w:tr w14:paraId="6832E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46604E07">
            <w:r>
              <w:rPr>
                <w:rFonts w:ascii="Noto Sans CJK SC" w:hAnsi="Noto Sans CJK SC" w:eastAsia="Noto Sans CJK SC"/>
                <w:b w:val="0"/>
                <w:sz w:val="18"/>
              </w:rPr>
              <w:t>不良事件和合并用药变化已核对</w:t>
            </w:r>
          </w:p>
        </w:tc>
        <w:tc>
          <w:tcPr>
            <w:tcW w:w="680" w:type="dxa"/>
            <w:vAlign w:val="center"/>
          </w:tcPr>
          <w:p w14:paraId="5B6EF14A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80" w:type="dxa"/>
            <w:vAlign w:val="center"/>
          </w:tcPr>
          <w:p w14:paraId="04D3BA30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1020" w:type="dxa"/>
            <w:vAlign w:val="center"/>
          </w:tcPr>
          <w:p w14:paraId="62529EC6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3175" w:type="dxa"/>
            <w:vAlign w:val="center"/>
          </w:tcPr>
          <w:p w14:paraId="1A6BB675"/>
        </w:tc>
      </w:tr>
      <w:tr w14:paraId="1F21C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58D16352">
            <w:r>
              <w:rPr>
                <w:rFonts w:ascii="Noto Sans CJK SC" w:hAnsi="Noto Sans CJK SC" w:eastAsia="Noto Sans CJK SC"/>
                <w:b w:val="0"/>
                <w:sz w:val="18"/>
              </w:rPr>
              <w:t>所有修改均按规范签名并注明日期</w:t>
            </w:r>
          </w:p>
        </w:tc>
        <w:tc>
          <w:tcPr>
            <w:tcW w:w="680" w:type="dxa"/>
            <w:vAlign w:val="center"/>
          </w:tcPr>
          <w:p w14:paraId="640EDF99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680" w:type="dxa"/>
            <w:vAlign w:val="center"/>
          </w:tcPr>
          <w:p w14:paraId="487AD1B2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1020" w:type="dxa"/>
            <w:vAlign w:val="center"/>
          </w:tcPr>
          <w:p w14:paraId="4293E470"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  <w:tc>
          <w:tcPr>
            <w:tcW w:w="3175" w:type="dxa"/>
            <w:vAlign w:val="center"/>
          </w:tcPr>
          <w:p w14:paraId="74FDD811"/>
        </w:tc>
      </w:tr>
      <w:tr w14:paraId="0BC77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gridSpan w:val="2"/>
            <w:shd w:val="clear" w:color="auto" w:fill="D9EAF7"/>
          </w:tcPr>
          <w:p w14:paraId="074561F9">
            <w:r>
              <w:rPr>
                <w:rFonts w:ascii="Noto Sans CJK SC" w:hAnsi="Noto Sans CJK SC" w:eastAsia="Noto Sans CJK SC"/>
                <w:b/>
                <w:sz w:val="18"/>
              </w:rPr>
              <w:t>研究者声明</w:t>
            </w:r>
          </w:p>
        </w:tc>
        <w:tc>
          <w:tcPr>
            <w:tcW w:w="6803" w:type="dxa"/>
            <w:gridSpan w:val="3"/>
          </w:tcPr>
          <w:p w14:paraId="7A8172BB">
            <w:r>
              <w:rPr>
                <w:rFonts w:ascii="Noto Sans CJK SC" w:hAnsi="Noto Sans CJK SC" w:eastAsia="Noto Sans CJK SC"/>
                <w:b w:val="0"/>
                <w:sz w:val="18"/>
              </w:rPr>
              <w:t>本人确认本病例报告表记录真实、完整，并与原始资料一致。</w:t>
            </w:r>
          </w:p>
        </w:tc>
      </w:tr>
      <w:tr w14:paraId="7E233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gridSpan w:val="2"/>
            <w:shd w:val="clear" w:color="auto" w:fill="D9EAF7"/>
          </w:tcPr>
          <w:p w14:paraId="36E04A33">
            <w:r>
              <w:rPr>
                <w:rFonts w:ascii="Noto Sans CJK SC" w:hAnsi="Noto Sans CJK SC" w:eastAsia="Noto Sans CJK SC"/>
                <w:b/>
                <w:sz w:val="18"/>
              </w:rPr>
              <w:t>研究者签名/日期</w:t>
            </w:r>
          </w:p>
        </w:tc>
        <w:tc>
          <w:tcPr>
            <w:tcW w:w="6803" w:type="dxa"/>
            <w:gridSpan w:val="3"/>
          </w:tcPr>
          <w:p w14:paraId="34C10FBA">
            <w:r>
              <w:rPr>
                <w:rFonts w:ascii="Noto Sans CJK SC" w:hAnsi="Noto Sans CJK SC" w:eastAsia="Noto Sans CJK SC"/>
                <w:b w:val="0"/>
                <w:sz w:val="18"/>
              </w:rPr>
              <w:t>签名：____________ 日期：|__|__|__|__|年|__|__|月|__|__|日</w:t>
            </w:r>
          </w:p>
        </w:tc>
      </w:tr>
      <w:tr w14:paraId="5E5C6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gridSpan w:val="2"/>
            <w:shd w:val="clear" w:color="auto" w:fill="D9EAF7"/>
          </w:tcPr>
          <w:p w14:paraId="4BBFBDAF">
            <w:r>
              <w:rPr>
                <w:rFonts w:ascii="Noto Sans CJK SC" w:hAnsi="Noto Sans CJK SC" w:eastAsia="Noto Sans CJK SC"/>
                <w:b/>
                <w:sz w:val="18"/>
              </w:rPr>
              <w:t>质控人员签名/日期</w:t>
            </w:r>
          </w:p>
        </w:tc>
        <w:tc>
          <w:tcPr>
            <w:tcW w:w="6803" w:type="dxa"/>
            <w:gridSpan w:val="3"/>
          </w:tcPr>
          <w:p w14:paraId="1BE91D03">
            <w:r>
              <w:rPr>
                <w:rFonts w:ascii="Noto Sans CJK SC" w:hAnsi="Noto Sans CJK SC" w:eastAsia="Noto Sans CJK SC"/>
                <w:b w:val="0"/>
                <w:sz w:val="18"/>
              </w:rPr>
              <w:t>签名：____________ 日期：|__|__|__|__|年|__|__|月|__|__|日</w:t>
            </w:r>
          </w:p>
        </w:tc>
      </w:tr>
    </w:tbl>
    <w:p w14:paraId="41021397"/>
    <w:sectPr>
      <w:footerReference r:id="rId5" w:type="default"/>
      <w:pgSz w:w="11906" w:h="16838"/>
      <w:pgMar w:top="964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37935">
    <w:pPr>
      <w:pStyle w:val="24"/>
      <w:jc w:val="center"/>
    </w:pPr>
    <w:r>
      <w:rPr>
        <w:sz w:val="16"/>
      </w:rPr>
      <w:t xml:space="preserve">CRF修订稿 | 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sz w:val="16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A565D4"/>
    <w:rsid w:val="7C5D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52" w:lineRule="auto"/>
    </w:pPr>
    <w:rPr>
      <w:rFonts w:ascii="Noto Sans CJK SC" w:hAnsi="Noto Sans CJK SC" w:eastAsia="Noto Sans CJK SC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871</Words>
  <Characters>1078</Characters>
  <Lines>0</Lines>
  <Paragraphs>0</Paragraphs>
  <TotalTime>2</TotalTime>
  <ScaleCrop>false</ScaleCrop>
  <LinksUpToDate>false</LinksUpToDate>
  <CharactersWithSpaces>1088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张造章</cp:lastModifiedBy>
  <dcterms:modified xsi:type="dcterms:W3CDTF">2026-05-06T04:36:20Z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eyJoZGlkIjoiZmE4MTA2ZTNjODBkNzNhOTAzNDNiMDVjMjYzZDJmODIiLCJ1c2VySWQiOiIzODgxNTMxNDIifQ==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1017E10B67134A75BEFCD9F3F528F54E_12</vt:lpwstr>
  </property>
</Properties>
</file>